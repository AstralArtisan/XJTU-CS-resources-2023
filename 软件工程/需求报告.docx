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28778" w14:textId="77777777" w:rsidR="00383EEA" w:rsidRDefault="00383EEA">
      <w:pPr>
        <w:spacing w:after="40" w:line="324" w:lineRule="auto"/>
        <w:rPr>
          <w:rFonts w:ascii="宋体" w:eastAsia="宋体" w:hAnsi="宋体" w:cs="宋体" w:hint="eastAsia"/>
        </w:rPr>
      </w:pPr>
    </w:p>
    <w:p w14:paraId="7753E826" w14:textId="77777777" w:rsidR="00383EEA" w:rsidRDefault="00383EEA">
      <w:pPr>
        <w:spacing w:after="40" w:line="324" w:lineRule="auto"/>
        <w:rPr>
          <w:rFonts w:ascii="宋体" w:eastAsia="宋体" w:hAnsi="宋体" w:cs="宋体" w:hint="eastAsia"/>
        </w:rPr>
      </w:pPr>
    </w:p>
    <w:p w14:paraId="68FDE6AC" w14:textId="77777777" w:rsidR="00383EEA" w:rsidRDefault="00383EEA">
      <w:pPr>
        <w:spacing w:after="40" w:line="324" w:lineRule="auto"/>
        <w:rPr>
          <w:rFonts w:ascii="宋体" w:eastAsia="宋体" w:hAnsi="宋体" w:cs="宋体" w:hint="eastAsia"/>
        </w:rPr>
      </w:pPr>
    </w:p>
    <w:p w14:paraId="6F8751D6" w14:textId="77777777" w:rsidR="00383EEA" w:rsidRDefault="00383EEA">
      <w:pPr>
        <w:spacing w:after="40" w:line="324" w:lineRule="auto"/>
        <w:rPr>
          <w:rFonts w:ascii="宋体" w:eastAsia="宋体" w:hAnsi="宋体" w:cs="宋体" w:hint="eastAsia"/>
        </w:rPr>
      </w:pPr>
    </w:p>
    <w:p w14:paraId="355B7A86" w14:textId="77777777" w:rsidR="00383EEA" w:rsidRDefault="00000000">
      <w:pPr>
        <w:spacing w:before="200" w:after="160"/>
        <w:jc w:val="center"/>
        <w:rPr>
          <w:rFonts w:ascii="宋体" w:eastAsia="宋体" w:hAnsi="宋体" w:cs="宋体" w:hint="eastAsia"/>
          <w:lang w:eastAsia="zh-CN"/>
        </w:rPr>
      </w:pPr>
      <w:r>
        <w:rPr>
          <w:rFonts w:ascii="宋体" w:eastAsia="宋体" w:hAnsi="宋体" w:cs="宋体" w:hint="eastAsia"/>
          <w:b/>
          <w:color w:val="801020"/>
          <w:sz w:val="48"/>
          <w:lang w:eastAsia="zh-CN"/>
        </w:rPr>
        <w:t>西安交通大学食堂评价系统</w:t>
      </w:r>
    </w:p>
    <w:p w14:paraId="11784338" w14:textId="77777777" w:rsidR="00383EEA" w:rsidRDefault="00000000">
      <w:pPr>
        <w:spacing w:after="360" w:line="264" w:lineRule="auto"/>
        <w:jc w:val="center"/>
        <w:rPr>
          <w:rFonts w:ascii="宋体" w:eastAsia="宋体" w:hAnsi="宋体" w:cs="宋体" w:hint="eastAsia"/>
        </w:rPr>
      </w:pPr>
      <w:proofErr w:type="spellStart"/>
      <w:r>
        <w:rPr>
          <w:rFonts w:ascii="宋体" w:eastAsia="宋体" w:hAnsi="宋体" w:cs="宋体" w:hint="eastAsia"/>
          <w:b/>
          <w:color w:val="801020"/>
          <w:sz w:val="36"/>
        </w:rPr>
        <w:t>软件需求规格说明书</w:t>
      </w:r>
      <w:proofErr w:type="spellEnd"/>
    </w:p>
    <w:p w14:paraId="4DB77B55" w14:textId="77777777" w:rsidR="00383EEA" w:rsidRDefault="00383EEA">
      <w:pPr>
        <w:spacing w:after="120" w:line="324" w:lineRule="auto"/>
        <w:rPr>
          <w:rFonts w:ascii="宋体" w:eastAsia="宋体" w:hAnsi="宋体" w:cs="宋体" w:hint="eastAsia"/>
        </w:rPr>
      </w:pPr>
    </w:p>
    <w:tbl>
      <w:tblPr>
        <w:tblW w:w="0" w:type="auto"/>
        <w:jc w:val="center"/>
        <w:tblBorders>
          <w:top w:val="single" w:sz="6" w:space="0" w:color="C9B5BB"/>
          <w:left w:val="single" w:sz="6" w:space="0" w:color="C9B5BB"/>
          <w:bottom w:val="single" w:sz="6" w:space="0" w:color="C9B5BB"/>
          <w:right w:val="single" w:sz="6" w:space="0" w:color="C9B5BB"/>
          <w:insideH w:val="single" w:sz="6" w:space="0" w:color="C9B5BB"/>
          <w:insideV w:val="single" w:sz="6" w:space="0" w:color="C9B5BB"/>
        </w:tblBorders>
        <w:tblLayout w:type="fixed"/>
        <w:tblLook w:val="04A0" w:firstRow="1" w:lastRow="0" w:firstColumn="1" w:lastColumn="0" w:noHBand="0" w:noVBand="1"/>
      </w:tblPr>
      <w:tblGrid>
        <w:gridCol w:w="3969"/>
        <w:gridCol w:w="5215"/>
      </w:tblGrid>
      <w:tr w:rsidR="00383EEA" w14:paraId="7F34C78F" w14:textId="77777777" w:rsidTr="00DF1551">
        <w:trPr>
          <w:jc w:val="center"/>
        </w:trPr>
        <w:tc>
          <w:tcPr>
            <w:tcW w:w="3969" w:type="dxa"/>
            <w:shd w:val="clear" w:color="auto" w:fill="EAD9DE"/>
            <w:tcMar>
              <w:top w:w="80" w:type="dxa"/>
              <w:left w:w="100" w:type="dxa"/>
              <w:bottom w:w="80" w:type="dxa"/>
              <w:right w:w="100" w:type="dxa"/>
            </w:tcMar>
            <w:vAlign w:val="center"/>
          </w:tcPr>
          <w:p w14:paraId="13034A5E"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文档编号</w:t>
            </w:r>
            <w:proofErr w:type="spellEnd"/>
          </w:p>
        </w:tc>
        <w:tc>
          <w:tcPr>
            <w:tcW w:w="5215" w:type="dxa"/>
            <w:shd w:val="clear" w:color="auto" w:fill="EAD9DE"/>
            <w:tcMar>
              <w:top w:w="80" w:type="dxa"/>
              <w:left w:w="100" w:type="dxa"/>
              <w:bottom w:w="80" w:type="dxa"/>
              <w:right w:w="100" w:type="dxa"/>
            </w:tcMar>
            <w:vAlign w:val="center"/>
          </w:tcPr>
          <w:p w14:paraId="0048AD80" w14:textId="77777777" w:rsidR="00383EEA" w:rsidRDefault="00000000">
            <w:pPr>
              <w:spacing w:after="40" w:line="288" w:lineRule="auto"/>
              <w:jc w:val="center"/>
              <w:rPr>
                <w:rFonts w:ascii="宋体" w:eastAsia="宋体" w:hAnsi="宋体" w:cs="宋体" w:hint="eastAsia"/>
              </w:rPr>
            </w:pPr>
            <w:r>
              <w:rPr>
                <w:rFonts w:ascii="宋体" w:eastAsia="宋体" w:hAnsi="宋体" w:cs="宋体" w:hint="eastAsia"/>
                <w:b/>
                <w:color w:val="801020"/>
              </w:rPr>
              <w:t>SRS-XJTU-CANTEEN-2026-01</w:t>
            </w:r>
          </w:p>
        </w:tc>
      </w:tr>
      <w:tr w:rsidR="00383EEA" w14:paraId="0492BBB9" w14:textId="77777777" w:rsidTr="00DF1551">
        <w:trPr>
          <w:jc w:val="center"/>
        </w:trPr>
        <w:tc>
          <w:tcPr>
            <w:tcW w:w="3969" w:type="dxa"/>
            <w:tcMar>
              <w:top w:w="80" w:type="dxa"/>
              <w:left w:w="100" w:type="dxa"/>
              <w:bottom w:w="80" w:type="dxa"/>
              <w:right w:w="100" w:type="dxa"/>
            </w:tcMar>
            <w:vAlign w:val="center"/>
          </w:tcPr>
          <w:p w14:paraId="26D8C4C5"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版本号</w:t>
            </w:r>
            <w:proofErr w:type="spellEnd"/>
          </w:p>
        </w:tc>
        <w:tc>
          <w:tcPr>
            <w:tcW w:w="5215" w:type="dxa"/>
            <w:tcMar>
              <w:top w:w="80" w:type="dxa"/>
              <w:left w:w="100" w:type="dxa"/>
              <w:bottom w:w="80" w:type="dxa"/>
              <w:right w:w="100" w:type="dxa"/>
            </w:tcMar>
            <w:vAlign w:val="center"/>
          </w:tcPr>
          <w:p w14:paraId="6501792E" w14:textId="43CF412F" w:rsidR="00383EEA" w:rsidRDefault="00000000">
            <w:pPr>
              <w:rPr>
                <w:rFonts w:ascii="宋体" w:eastAsia="宋体" w:hAnsi="宋体" w:cs="宋体" w:hint="eastAsia"/>
                <w:lang w:eastAsia="zh-CN"/>
              </w:rPr>
            </w:pPr>
            <w:r>
              <w:rPr>
                <w:rFonts w:ascii="宋体" w:eastAsia="宋体" w:hAnsi="宋体" w:cs="宋体" w:hint="eastAsia"/>
              </w:rPr>
              <w:t>V</w:t>
            </w:r>
            <w:r w:rsidR="00653286">
              <w:rPr>
                <w:rFonts w:ascii="宋体" w:eastAsia="宋体" w:hAnsi="宋体" w:cs="宋体" w:hint="eastAsia"/>
                <w:lang w:eastAsia="zh-CN"/>
              </w:rPr>
              <w:t>3</w:t>
            </w:r>
            <w:r>
              <w:rPr>
                <w:rFonts w:ascii="宋体" w:eastAsia="宋体" w:hAnsi="宋体" w:cs="宋体" w:hint="eastAsia"/>
              </w:rPr>
              <w:t>.</w:t>
            </w:r>
            <w:r>
              <w:rPr>
                <w:rFonts w:ascii="宋体" w:eastAsia="宋体" w:hAnsi="宋体" w:cs="宋体" w:hint="eastAsia"/>
                <w:lang w:eastAsia="zh-CN"/>
              </w:rPr>
              <w:t>0</w:t>
            </w:r>
          </w:p>
        </w:tc>
      </w:tr>
      <w:tr w:rsidR="00383EEA" w14:paraId="0A060B76" w14:textId="77777777" w:rsidTr="00DF1551">
        <w:trPr>
          <w:jc w:val="center"/>
        </w:trPr>
        <w:tc>
          <w:tcPr>
            <w:tcW w:w="3969" w:type="dxa"/>
            <w:tcMar>
              <w:top w:w="80" w:type="dxa"/>
              <w:left w:w="100" w:type="dxa"/>
              <w:bottom w:w="80" w:type="dxa"/>
              <w:right w:w="100" w:type="dxa"/>
            </w:tcMar>
            <w:vAlign w:val="center"/>
          </w:tcPr>
          <w:p w14:paraId="0C384BCD"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最后更新日期</w:t>
            </w:r>
            <w:proofErr w:type="spellEnd"/>
          </w:p>
        </w:tc>
        <w:tc>
          <w:tcPr>
            <w:tcW w:w="5215" w:type="dxa"/>
            <w:tcMar>
              <w:top w:w="80" w:type="dxa"/>
              <w:left w:w="100" w:type="dxa"/>
              <w:bottom w:w="80" w:type="dxa"/>
              <w:right w:w="100" w:type="dxa"/>
            </w:tcMar>
            <w:vAlign w:val="center"/>
          </w:tcPr>
          <w:p w14:paraId="66C0B5A9" w14:textId="24496792" w:rsidR="00383EEA" w:rsidRDefault="00000000">
            <w:pPr>
              <w:rPr>
                <w:rFonts w:ascii="宋体" w:eastAsia="宋体" w:hAnsi="宋体" w:cs="宋体" w:hint="eastAsia"/>
                <w:lang w:eastAsia="zh-CN"/>
              </w:rPr>
            </w:pPr>
            <w:r>
              <w:rPr>
                <w:rFonts w:ascii="宋体" w:eastAsia="宋体" w:hAnsi="宋体" w:cs="宋体" w:hint="eastAsia"/>
              </w:rPr>
              <w:t>2026-04-0</w:t>
            </w:r>
            <w:r w:rsidR="00653286">
              <w:rPr>
                <w:rFonts w:ascii="宋体" w:eastAsia="宋体" w:hAnsi="宋体" w:cs="宋体" w:hint="eastAsia"/>
                <w:lang w:eastAsia="zh-CN"/>
              </w:rPr>
              <w:t>6</w:t>
            </w:r>
          </w:p>
        </w:tc>
      </w:tr>
      <w:tr w:rsidR="00383EEA" w14:paraId="5C1FF1D9" w14:textId="77777777" w:rsidTr="00DF1551">
        <w:trPr>
          <w:jc w:val="center"/>
        </w:trPr>
        <w:tc>
          <w:tcPr>
            <w:tcW w:w="3969" w:type="dxa"/>
            <w:tcMar>
              <w:top w:w="80" w:type="dxa"/>
              <w:left w:w="100" w:type="dxa"/>
              <w:bottom w:w="80" w:type="dxa"/>
              <w:right w:w="100" w:type="dxa"/>
            </w:tcMar>
            <w:vAlign w:val="center"/>
          </w:tcPr>
          <w:p w14:paraId="24F25309"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适用阶段</w:t>
            </w:r>
            <w:proofErr w:type="spellEnd"/>
          </w:p>
        </w:tc>
        <w:tc>
          <w:tcPr>
            <w:tcW w:w="5215" w:type="dxa"/>
            <w:tcMar>
              <w:top w:w="80" w:type="dxa"/>
              <w:left w:w="100" w:type="dxa"/>
              <w:bottom w:w="80" w:type="dxa"/>
              <w:right w:w="100" w:type="dxa"/>
            </w:tcMar>
            <w:vAlign w:val="center"/>
          </w:tcPr>
          <w:p w14:paraId="7F683757" w14:textId="77777777" w:rsidR="00383EEA" w:rsidRDefault="00000000">
            <w:pPr>
              <w:spacing w:after="40" w:line="288" w:lineRule="auto"/>
              <w:rPr>
                <w:rFonts w:ascii="宋体" w:eastAsia="宋体" w:hAnsi="宋体" w:cs="宋体" w:hint="eastAsia"/>
              </w:rPr>
            </w:pPr>
            <w:proofErr w:type="spellStart"/>
            <w:r>
              <w:rPr>
                <w:rFonts w:ascii="宋体" w:eastAsia="宋体" w:hAnsi="宋体" w:cs="宋体" w:hint="eastAsia"/>
              </w:rPr>
              <w:t>课程项目需求分析</w:t>
            </w:r>
            <w:proofErr w:type="spellEnd"/>
            <w:r>
              <w:rPr>
                <w:rFonts w:ascii="宋体" w:eastAsia="宋体" w:hAnsi="宋体" w:cs="宋体" w:hint="eastAsia"/>
              </w:rPr>
              <w:t xml:space="preserve"> </w:t>
            </w:r>
          </w:p>
        </w:tc>
      </w:tr>
      <w:tr w:rsidR="00383EEA" w14:paraId="1B6B4CD2" w14:textId="77777777" w:rsidTr="00DF1551">
        <w:trPr>
          <w:jc w:val="center"/>
        </w:trPr>
        <w:tc>
          <w:tcPr>
            <w:tcW w:w="3969" w:type="dxa"/>
            <w:tcMar>
              <w:top w:w="80" w:type="dxa"/>
              <w:left w:w="100" w:type="dxa"/>
              <w:bottom w:w="80" w:type="dxa"/>
              <w:right w:w="100" w:type="dxa"/>
            </w:tcMar>
            <w:vAlign w:val="center"/>
          </w:tcPr>
          <w:p w14:paraId="508E0BBD"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编制小组</w:t>
            </w:r>
            <w:proofErr w:type="spellEnd"/>
          </w:p>
        </w:tc>
        <w:tc>
          <w:tcPr>
            <w:tcW w:w="5215" w:type="dxa"/>
            <w:tcMar>
              <w:top w:w="80" w:type="dxa"/>
              <w:left w:w="100" w:type="dxa"/>
              <w:bottom w:w="80" w:type="dxa"/>
              <w:right w:w="100" w:type="dxa"/>
            </w:tcMar>
            <w:vAlign w:val="center"/>
          </w:tcPr>
          <w:p w14:paraId="74653FCD"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lang w:eastAsia="zh-CN"/>
              </w:rPr>
              <w:t>第九组：</w:t>
            </w:r>
          </w:p>
          <w:p w14:paraId="6B4D9C1F"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lang w:eastAsia="zh-CN"/>
              </w:rPr>
              <w:t>、、、、、</w:t>
            </w:r>
          </w:p>
        </w:tc>
      </w:tr>
    </w:tbl>
    <w:p w14:paraId="7E6EDBFE" w14:textId="77777777" w:rsidR="00383EEA" w:rsidRDefault="00383EEA">
      <w:pPr>
        <w:spacing w:line="324" w:lineRule="auto"/>
        <w:rPr>
          <w:rFonts w:ascii="宋体" w:eastAsia="宋体" w:hAnsi="宋体" w:cs="宋体" w:hint="eastAsia"/>
          <w:lang w:eastAsia="zh-CN"/>
        </w:rPr>
      </w:pPr>
    </w:p>
    <w:p w14:paraId="7DFA98F4" w14:textId="77777777" w:rsidR="00383EEA" w:rsidRDefault="00000000">
      <w:pPr>
        <w:spacing w:after="0" w:line="324" w:lineRule="auto"/>
        <w:jc w:val="center"/>
        <w:rPr>
          <w:rFonts w:ascii="宋体" w:eastAsia="宋体" w:hAnsi="宋体" w:cs="宋体" w:hint="eastAsia"/>
          <w:lang w:eastAsia="zh-CN"/>
        </w:rPr>
      </w:pPr>
      <w:r>
        <w:rPr>
          <w:rFonts w:ascii="宋体" w:eastAsia="宋体" w:hAnsi="宋体" w:cs="宋体" w:hint="eastAsia"/>
          <w:color w:val="5A5A5A"/>
          <w:sz w:val="22"/>
          <w:lang w:eastAsia="zh-CN"/>
        </w:rPr>
        <w:t>《软件工程》课程项目文档</w:t>
      </w:r>
    </w:p>
    <w:p w14:paraId="11CAC83F" w14:textId="77777777" w:rsidR="00383EEA" w:rsidRDefault="00383EEA">
      <w:pPr>
        <w:spacing w:after="0" w:line="324" w:lineRule="auto"/>
        <w:rPr>
          <w:rFonts w:ascii="宋体" w:eastAsia="宋体" w:hAnsi="宋体" w:cs="宋体" w:hint="eastAsia"/>
          <w:lang w:eastAsia="zh-CN"/>
        </w:rPr>
      </w:pPr>
    </w:p>
    <w:p w14:paraId="2B70D940" w14:textId="77777777" w:rsidR="00383EEA" w:rsidRDefault="00000000">
      <w:pPr>
        <w:rPr>
          <w:rFonts w:ascii="宋体" w:eastAsia="宋体" w:hAnsi="宋体" w:cs="宋体" w:hint="eastAsia"/>
          <w:lang w:eastAsia="zh-CN"/>
        </w:rPr>
      </w:pPr>
      <w:r>
        <w:rPr>
          <w:rFonts w:ascii="宋体" w:eastAsia="宋体" w:hAnsi="宋体" w:cs="宋体" w:hint="eastAsia"/>
          <w:lang w:eastAsia="zh-CN"/>
        </w:rPr>
        <w:br w:type="page"/>
      </w:r>
    </w:p>
    <w:p w14:paraId="234B4737" w14:textId="77777777" w:rsidR="00383EEA" w:rsidRDefault="00000000">
      <w:pPr>
        <w:pStyle w:val="1"/>
        <w:spacing w:before="0" w:after="160" w:line="324" w:lineRule="auto"/>
        <w:rPr>
          <w:rFonts w:ascii="宋体" w:eastAsia="宋体" w:hAnsi="宋体" w:cs="宋体" w:hint="eastAsia"/>
        </w:rPr>
      </w:pPr>
      <w:proofErr w:type="spellStart"/>
      <w:r>
        <w:rPr>
          <w:rFonts w:ascii="宋体" w:eastAsia="宋体" w:hAnsi="宋体" w:cs="宋体" w:hint="eastAsia"/>
        </w:rPr>
        <w:lastRenderedPageBreak/>
        <w:t>文档修订记录</w:t>
      </w:r>
      <w:proofErr w:type="spellEnd"/>
    </w:p>
    <w:tbl>
      <w:tblPr>
        <w:tblW w:w="0" w:type="auto"/>
        <w:jc w:val="center"/>
        <w:tblBorders>
          <w:top w:val="single" w:sz="6" w:space="0" w:color="C9B5BB"/>
          <w:left w:val="single" w:sz="6" w:space="0" w:color="C9B5BB"/>
          <w:bottom w:val="single" w:sz="6" w:space="0" w:color="C9B5BB"/>
          <w:right w:val="single" w:sz="6" w:space="0" w:color="C9B5BB"/>
          <w:insideH w:val="single" w:sz="6" w:space="0" w:color="C9B5BB"/>
          <w:insideV w:val="single" w:sz="6" w:space="0" w:color="C9B5BB"/>
        </w:tblBorders>
        <w:tblLayout w:type="fixed"/>
        <w:tblLook w:val="04A0" w:firstRow="1" w:lastRow="0" w:firstColumn="1" w:lastColumn="0" w:noHBand="0" w:noVBand="1"/>
      </w:tblPr>
      <w:tblGrid>
        <w:gridCol w:w="1837"/>
        <w:gridCol w:w="1837"/>
        <w:gridCol w:w="1837"/>
        <w:gridCol w:w="1837"/>
        <w:gridCol w:w="1837"/>
      </w:tblGrid>
      <w:tr w:rsidR="00383EEA" w14:paraId="3B49D2CF" w14:textId="77777777">
        <w:trPr>
          <w:jc w:val="center"/>
        </w:trPr>
        <w:tc>
          <w:tcPr>
            <w:tcW w:w="1837" w:type="dxa"/>
            <w:shd w:val="clear" w:color="auto" w:fill="EAD9DE"/>
            <w:tcMar>
              <w:top w:w="80" w:type="dxa"/>
              <w:left w:w="100" w:type="dxa"/>
              <w:bottom w:w="80" w:type="dxa"/>
              <w:right w:w="100" w:type="dxa"/>
            </w:tcMar>
            <w:vAlign w:val="center"/>
          </w:tcPr>
          <w:p w14:paraId="19F7D017"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日期</w:t>
            </w:r>
            <w:proofErr w:type="spellEnd"/>
          </w:p>
        </w:tc>
        <w:tc>
          <w:tcPr>
            <w:tcW w:w="1837" w:type="dxa"/>
            <w:shd w:val="clear" w:color="auto" w:fill="EAD9DE"/>
            <w:tcMar>
              <w:top w:w="80" w:type="dxa"/>
              <w:left w:w="100" w:type="dxa"/>
              <w:bottom w:w="80" w:type="dxa"/>
              <w:right w:w="100" w:type="dxa"/>
            </w:tcMar>
            <w:vAlign w:val="center"/>
          </w:tcPr>
          <w:p w14:paraId="52F6C44B"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版本号</w:t>
            </w:r>
            <w:proofErr w:type="spellEnd"/>
          </w:p>
        </w:tc>
        <w:tc>
          <w:tcPr>
            <w:tcW w:w="1837" w:type="dxa"/>
            <w:shd w:val="clear" w:color="auto" w:fill="EAD9DE"/>
            <w:tcMar>
              <w:top w:w="80" w:type="dxa"/>
              <w:left w:w="100" w:type="dxa"/>
              <w:bottom w:w="80" w:type="dxa"/>
              <w:right w:w="100" w:type="dxa"/>
            </w:tcMar>
            <w:vAlign w:val="center"/>
          </w:tcPr>
          <w:p w14:paraId="5FD54517"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操作类型</w:t>
            </w:r>
            <w:proofErr w:type="spellEnd"/>
          </w:p>
        </w:tc>
        <w:tc>
          <w:tcPr>
            <w:tcW w:w="1837" w:type="dxa"/>
            <w:shd w:val="clear" w:color="auto" w:fill="EAD9DE"/>
            <w:tcMar>
              <w:top w:w="80" w:type="dxa"/>
              <w:left w:w="100" w:type="dxa"/>
              <w:bottom w:w="80" w:type="dxa"/>
              <w:right w:w="100" w:type="dxa"/>
            </w:tcMar>
            <w:vAlign w:val="center"/>
          </w:tcPr>
          <w:p w14:paraId="13C86703"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经办人</w:t>
            </w:r>
            <w:proofErr w:type="spellEnd"/>
          </w:p>
        </w:tc>
        <w:tc>
          <w:tcPr>
            <w:tcW w:w="1837" w:type="dxa"/>
            <w:shd w:val="clear" w:color="auto" w:fill="EAD9DE"/>
            <w:tcMar>
              <w:top w:w="80" w:type="dxa"/>
              <w:left w:w="100" w:type="dxa"/>
              <w:bottom w:w="80" w:type="dxa"/>
              <w:right w:w="100" w:type="dxa"/>
            </w:tcMar>
            <w:vAlign w:val="center"/>
          </w:tcPr>
          <w:p w14:paraId="0A24A7E6"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活动描述</w:t>
            </w:r>
            <w:proofErr w:type="spellEnd"/>
          </w:p>
        </w:tc>
      </w:tr>
      <w:tr w:rsidR="00383EEA" w14:paraId="599B2862" w14:textId="77777777">
        <w:trPr>
          <w:jc w:val="center"/>
        </w:trPr>
        <w:tc>
          <w:tcPr>
            <w:tcW w:w="1837" w:type="dxa"/>
            <w:tcMar>
              <w:top w:w="80" w:type="dxa"/>
              <w:left w:w="100" w:type="dxa"/>
              <w:bottom w:w="80" w:type="dxa"/>
              <w:right w:w="100" w:type="dxa"/>
            </w:tcMar>
            <w:vAlign w:val="center"/>
          </w:tcPr>
          <w:p w14:paraId="1A292824"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20"/>
              </w:rPr>
              <w:t>2026-03</w:t>
            </w:r>
            <w:r>
              <w:rPr>
                <w:rFonts w:ascii="宋体" w:eastAsia="宋体" w:hAnsi="宋体" w:cs="宋体" w:hint="eastAsia"/>
                <w:sz w:val="20"/>
                <w:lang w:eastAsia="zh-CN"/>
              </w:rPr>
              <w:t>-14</w:t>
            </w:r>
          </w:p>
        </w:tc>
        <w:tc>
          <w:tcPr>
            <w:tcW w:w="1837" w:type="dxa"/>
            <w:tcMar>
              <w:top w:w="80" w:type="dxa"/>
              <w:left w:w="100" w:type="dxa"/>
              <w:bottom w:w="80" w:type="dxa"/>
              <w:right w:w="100" w:type="dxa"/>
            </w:tcMar>
            <w:vAlign w:val="center"/>
          </w:tcPr>
          <w:p w14:paraId="37F5B7DB" w14:textId="77777777" w:rsidR="00383EEA" w:rsidRDefault="00000000">
            <w:pPr>
              <w:spacing w:after="40" w:line="288" w:lineRule="auto"/>
              <w:rPr>
                <w:rFonts w:ascii="宋体" w:eastAsia="宋体" w:hAnsi="宋体" w:cs="宋体" w:hint="eastAsia"/>
              </w:rPr>
            </w:pPr>
            <w:r>
              <w:rPr>
                <w:rFonts w:ascii="宋体" w:eastAsia="宋体" w:hAnsi="宋体" w:cs="宋体" w:hint="eastAsia"/>
                <w:sz w:val="20"/>
              </w:rPr>
              <w:t>V1.0</w:t>
            </w:r>
          </w:p>
        </w:tc>
        <w:tc>
          <w:tcPr>
            <w:tcW w:w="1837" w:type="dxa"/>
            <w:tcMar>
              <w:top w:w="80" w:type="dxa"/>
              <w:left w:w="100" w:type="dxa"/>
              <w:bottom w:w="80" w:type="dxa"/>
              <w:right w:w="100" w:type="dxa"/>
            </w:tcMar>
            <w:vAlign w:val="center"/>
          </w:tcPr>
          <w:p w14:paraId="689B3109" w14:textId="77777777" w:rsidR="00383EEA" w:rsidRDefault="00000000">
            <w:pPr>
              <w:spacing w:after="40" w:line="288" w:lineRule="auto"/>
              <w:rPr>
                <w:rFonts w:ascii="宋体" w:eastAsia="宋体" w:hAnsi="宋体" w:cs="宋体" w:hint="eastAsia"/>
              </w:rPr>
            </w:pPr>
            <w:proofErr w:type="spellStart"/>
            <w:r>
              <w:rPr>
                <w:rFonts w:ascii="宋体" w:eastAsia="宋体" w:hAnsi="宋体" w:cs="宋体" w:hint="eastAsia"/>
                <w:sz w:val="20"/>
              </w:rPr>
              <w:t>初稿</w:t>
            </w:r>
            <w:proofErr w:type="spellEnd"/>
          </w:p>
        </w:tc>
        <w:tc>
          <w:tcPr>
            <w:tcW w:w="1837" w:type="dxa"/>
            <w:tcMar>
              <w:top w:w="80" w:type="dxa"/>
              <w:left w:w="100" w:type="dxa"/>
              <w:bottom w:w="80" w:type="dxa"/>
              <w:right w:w="100" w:type="dxa"/>
            </w:tcMar>
            <w:vAlign w:val="center"/>
          </w:tcPr>
          <w:p w14:paraId="24B5165D" w14:textId="77777777" w:rsidR="00383EEA" w:rsidRDefault="00000000">
            <w:pPr>
              <w:spacing w:after="40" w:line="288" w:lineRule="auto"/>
              <w:rPr>
                <w:rFonts w:ascii="宋体" w:eastAsia="宋体" w:hAnsi="宋体" w:cs="宋体" w:hint="eastAsia"/>
              </w:rPr>
            </w:pPr>
            <w:proofErr w:type="spellStart"/>
            <w:r>
              <w:rPr>
                <w:rFonts w:ascii="宋体" w:eastAsia="宋体" w:hAnsi="宋体" w:cs="宋体" w:hint="eastAsia"/>
                <w:sz w:val="20"/>
              </w:rPr>
              <w:t>第九组</w:t>
            </w:r>
            <w:proofErr w:type="spellEnd"/>
          </w:p>
        </w:tc>
        <w:tc>
          <w:tcPr>
            <w:tcW w:w="1837" w:type="dxa"/>
            <w:tcMar>
              <w:top w:w="80" w:type="dxa"/>
              <w:left w:w="100" w:type="dxa"/>
              <w:bottom w:w="80" w:type="dxa"/>
              <w:right w:w="100" w:type="dxa"/>
            </w:tcMar>
            <w:vAlign w:val="center"/>
          </w:tcPr>
          <w:p w14:paraId="5227BD6F"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20"/>
                <w:lang w:eastAsia="zh-CN"/>
              </w:rPr>
              <w:t>形成面向“窗口点评+搜索+推荐”的初版需求说明。</w:t>
            </w:r>
          </w:p>
        </w:tc>
      </w:tr>
      <w:tr w:rsidR="00383EEA" w14:paraId="6D7FCFCD" w14:textId="77777777">
        <w:trPr>
          <w:jc w:val="center"/>
        </w:trPr>
        <w:tc>
          <w:tcPr>
            <w:tcW w:w="1837" w:type="dxa"/>
            <w:shd w:val="clear" w:color="auto" w:fill="FAFAFA"/>
            <w:tcMar>
              <w:top w:w="80" w:type="dxa"/>
              <w:left w:w="100" w:type="dxa"/>
              <w:bottom w:w="80" w:type="dxa"/>
              <w:right w:w="100" w:type="dxa"/>
            </w:tcMar>
            <w:vAlign w:val="center"/>
          </w:tcPr>
          <w:p w14:paraId="3069285F" w14:textId="77777777" w:rsidR="00383EEA" w:rsidRDefault="00000000">
            <w:pPr>
              <w:spacing w:after="40" w:line="288" w:lineRule="auto"/>
              <w:rPr>
                <w:rFonts w:ascii="宋体" w:eastAsia="宋体" w:hAnsi="宋体" w:cs="宋体" w:hint="eastAsia"/>
              </w:rPr>
            </w:pPr>
            <w:r>
              <w:rPr>
                <w:rFonts w:ascii="宋体" w:eastAsia="宋体" w:hAnsi="宋体" w:cs="宋体" w:hint="eastAsia"/>
                <w:sz w:val="20"/>
              </w:rPr>
              <w:t>2026-04-04</w:t>
            </w:r>
          </w:p>
        </w:tc>
        <w:tc>
          <w:tcPr>
            <w:tcW w:w="1837" w:type="dxa"/>
            <w:shd w:val="clear" w:color="auto" w:fill="FAFAFA"/>
            <w:tcMar>
              <w:top w:w="80" w:type="dxa"/>
              <w:left w:w="100" w:type="dxa"/>
              <w:bottom w:w="80" w:type="dxa"/>
              <w:right w:w="100" w:type="dxa"/>
            </w:tcMar>
            <w:vAlign w:val="center"/>
          </w:tcPr>
          <w:p w14:paraId="4D3E8626" w14:textId="77777777" w:rsidR="00383EEA" w:rsidRDefault="00000000">
            <w:pPr>
              <w:spacing w:after="40" w:line="288" w:lineRule="auto"/>
              <w:rPr>
                <w:rFonts w:ascii="宋体" w:eastAsia="宋体" w:hAnsi="宋体" w:cs="宋体" w:hint="eastAsia"/>
              </w:rPr>
            </w:pPr>
            <w:r>
              <w:rPr>
                <w:rFonts w:ascii="宋体" w:eastAsia="宋体" w:hAnsi="宋体" w:cs="宋体" w:hint="eastAsia"/>
                <w:sz w:val="20"/>
              </w:rPr>
              <w:t>V2.0</w:t>
            </w:r>
          </w:p>
        </w:tc>
        <w:tc>
          <w:tcPr>
            <w:tcW w:w="1837" w:type="dxa"/>
            <w:shd w:val="clear" w:color="auto" w:fill="FAFAFA"/>
            <w:tcMar>
              <w:top w:w="80" w:type="dxa"/>
              <w:left w:w="100" w:type="dxa"/>
              <w:bottom w:w="80" w:type="dxa"/>
              <w:right w:w="100" w:type="dxa"/>
            </w:tcMar>
            <w:vAlign w:val="center"/>
          </w:tcPr>
          <w:p w14:paraId="72AD3E23" w14:textId="77777777" w:rsidR="00383EEA" w:rsidRDefault="00000000">
            <w:pPr>
              <w:spacing w:after="40" w:line="288" w:lineRule="auto"/>
              <w:rPr>
                <w:rFonts w:ascii="宋体" w:eastAsia="宋体" w:hAnsi="宋体" w:cs="宋体" w:hint="eastAsia"/>
              </w:rPr>
            </w:pPr>
            <w:proofErr w:type="spellStart"/>
            <w:r>
              <w:rPr>
                <w:rFonts w:ascii="宋体" w:eastAsia="宋体" w:hAnsi="宋体" w:cs="宋体" w:hint="eastAsia"/>
                <w:sz w:val="20"/>
              </w:rPr>
              <w:t>修订</w:t>
            </w:r>
            <w:proofErr w:type="spellEnd"/>
          </w:p>
        </w:tc>
        <w:tc>
          <w:tcPr>
            <w:tcW w:w="1837" w:type="dxa"/>
            <w:shd w:val="clear" w:color="auto" w:fill="FAFAFA"/>
            <w:tcMar>
              <w:top w:w="80" w:type="dxa"/>
              <w:left w:w="100" w:type="dxa"/>
              <w:bottom w:w="80" w:type="dxa"/>
              <w:right w:w="100" w:type="dxa"/>
            </w:tcMar>
            <w:vAlign w:val="center"/>
          </w:tcPr>
          <w:p w14:paraId="7B35B8DA" w14:textId="77777777" w:rsidR="00383EEA" w:rsidRDefault="00000000">
            <w:pPr>
              <w:spacing w:after="40" w:line="288" w:lineRule="auto"/>
              <w:rPr>
                <w:rFonts w:ascii="宋体" w:eastAsia="宋体" w:hAnsi="宋体" w:cs="宋体" w:hint="eastAsia"/>
              </w:rPr>
            </w:pPr>
            <w:proofErr w:type="spellStart"/>
            <w:r>
              <w:rPr>
                <w:rFonts w:ascii="宋体" w:eastAsia="宋体" w:hAnsi="宋体" w:cs="宋体" w:hint="eastAsia"/>
                <w:sz w:val="20"/>
              </w:rPr>
              <w:t>第九组</w:t>
            </w:r>
            <w:proofErr w:type="spellEnd"/>
          </w:p>
        </w:tc>
        <w:tc>
          <w:tcPr>
            <w:tcW w:w="1837" w:type="dxa"/>
            <w:shd w:val="clear" w:color="auto" w:fill="FAFAFA"/>
            <w:tcMar>
              <w:top w:w="80" w:type="dxa"/>
              <w:left w:w="100" w:type="dxa"/>
              <w:bottom w:w="80" w:type="dxa"/>
              <w:right w:w="100" w:type="dxa"/>
            </w:tcMar>
            <w:vAlign w:val="center"/>
          </w:tcPr>
          <w:p w14:paraId="57017203" w14:textId="77777777" w:rsidR="00383EEA" w:rsidRDefault="00000000">
            <w:pPr>
              <w:rPr>
                <w:rFonts w:ascii="宋体" w:eastAsia="宋体" w:hAnsi="宋体" w:cs="宋体" w:hint="eastAsia"/>
                <w:lang w:eastAsia="zh-CN"/>
              </w:rPr>
            </w:pPr>
            <w:r>
              <w:rPr>
                <w:rFonts w:ascii="宋体" w:eastAsia="宋体" w:hAnsi="宋体" w:cs="宋体" w:hint="eastAsia"/>
                <w:lang w:eastAsia="zh-CN"/>
              </w:rPr>
              <w:t>依据最新会议记录，统一术语，补充收藏、拉黑、访问历史、“今天吃什么”和 AI 推荐需求，并明确管理员独立管理页面。</w:t>
            </w:r>
          </w:p>
        </w:tc>
      </w:tr>
      <w:tr w:rsidR="00383EEA" w14:paraId="7FC10760" w14:textId="77777777">
        <w:trPr>
          <w:jc w:val="center"/>
        </w:trPr>
        <w:tc>
          <w:tcPr>
            <w:tcW w:w="1837" w:type="dxa"/>
          </w:tcPr>
          <w:p w14:paraId="5B53EF32" w14:textId="77777777" w:rsidR="00383EEA" w:rsidRDefault="00000000">
            <w:r>
              <w:rPr>
                <w:rFonts w:ascii="宋体" w:eastAsia="宋体" w:hAnsi="宋体"/>
                <w:sz w:val="22"/>
              </w:rPr>
              <w:t>2026-04-06</w:t>
            </w:r>
          </w:p>
        </w:tc>
        <w:tc>
          <w:tcPr>
            <w:tcW w:w="1837" w:type="dxa"/>
          </w:tcPr>
          <w:p w14:paraId="3E0C3797" w14:textId="77777777" w:rsidR="00383EEA" w:rsidRDefault="00000000">
            <w:r>
              <w:rPr>
                <w:rFonts w:ascii="宋体" w:eastAsia="宋体" w:hAnsi="宋体"/>
                <w:sz w:val="22"/>
              </w:rPr>
              <w:t>V3.0</w:t>
            </w:r>
          </w:p>
        </w:tc>
        <w:tc>
          <w:tcPr>
            <w:tcW w:w="1837" w:type="dxa"/>
          </w:tcPr>
          <w:p w14:paraId="75BD814E" w14:textId="3C8999D1" w:rsidR="00383EEA" w:rsidRDefault="00F85FFB">
            <w:pPr>
              <w:rPr>
                <w:lang w:eastAsia="zh-CN"/>
              </w:rPr>
            </w:pPr>
            <w:r>
              <w:rPr>
                <w:rFonts w:ascii="宋体" w:eastAsia="宋体" w:hAnsi="宋体" w:cs="宋体" w:hint="eastAsia"/>
                <w:lang w:eastAsia="zh-CN"/>
              </w:rPr>
              <w:t>修订</w:t>
            </w:r>
          </w:p>
        </w:tc>
        <w:tc>
          <w:tcPr>
            <w:tcW w:w="1837" w:type="dxa"/>
          </w:tcPr>
          <w:p w14:paraId="02168B4B" w14:textId="233AD2C8" w:rsidR="00383EEA" w:rsidRDefault="00F85FFB">
            <w:pPr>
              <w:rPr>
                <w:lang w:eastAsia="zh-CN"/>
              </w:rPr>
            </w:pPr>
            <w:r>
              <w:rPr>
                <w:rFonts w:ascii="宋体" w:eastAsia="宋体" w:hAnsi="宋体" w:cs="宋体" w:hint="eastAsia"/>
                <w:lang w:eastAsia="zh-CN"/>
              </w:rPr>
              <w:t>第九组</w:t>
            </w:r>
          </w:p>
        </w:tc>
        <w:tc>
          <w:tcPr>
            <w:tcW w:w="1837" w:type="dxa"/>
          </w:tcPr>
          <w:p w14:paraId="35EA7CC3" w14:textId="7AD25B77" w:rsidR="00383EEA" w:rsidRDefault="00F85FFB">
            <w:pPr>
              <w:rPr>
                <w:rFonts w:hint="eastAsia"/>
                <w:lang w:eastAsia="zh-CN"/>
              </w:rPr>
            </w:pPr>
            <w:r>
              <w:rPr>
                <w:rFonts w:ascii="宋体" w:eastAsia="宋体" w:hAnsi="宋体"/>
                <w:sz w:val="22"/>
                <w:lang w:eastAsia="zh-CN"/>
              </w:rPr>
              <w:t>新增系统顺序图、状态机图、数据流图</w:t>
            </w:r>
          </w:p>
        </w:tc>
      </w:tr>
    </w:tbl>
    <w:p w14:paraId="2B44EA1C" w14:textId="77777777" w:rsidR="00383EEA" w:rsidRDefault="00000000">
      <w:pPr>
        <w:pStyle w:val="1"/>
        <w:spacing w:before="120" w:after="120"/>
        <w:rPr>
          <w:rFonts w:ascii="宋体" w:eastAsia="宋体" w:hAnsi="宋体" w:cs="宋体" w:hint="eastAsia"/>
          <w:lang w:eastAsia="zh-CN"/>
        </w:rPr>
      </w:pPr>
      <w:r>
        <w:rPr>
          <w:rFonts w:ascii="宋体" w:eastAsia="宋体" w:hAnsi="宋体" w:cs="宋体" w:hint="eastAsia"/>
          <w:lang w:eastAsia="zh-CN"/>
        </w:rPr>
        <w:t>1 概述</w:t>
      </w:r>
    </w:p>
    <w:p w14:paraId="0DD5EDF2" w14:textId="77777777" w:rsidR="00383EEA" w:rsidRDefault="00000000">
      <w:pPr>
        <w:pStyle w:val="21"/>
        <w:spacing w:before="80" w:after="120"/>
        <w:rPr>
          <w:rFonts w:ascii="宋体" w:eastAsia="宋体" w:hAnsi="宋体" w:cs="宋体" w:hint="eastAsia"/>
          <w:lang w:eastAsia="zh-CN"/>
        </w:rPr>
      </w:pPr>
      <w:r>
        <w:rPr>
          <w:rFonts w:ascii="宋体" w:eastAsia="宋体" w:hAnsi="宋体" w:cs="宋体" w:hint="eastAsia"/>
          <w:lang w:eastAsia="zh-CN"/>
        </w:rPr>
        <w:t>1.1 编写目的</w:t>
      </w:r>
    </w:p>
    <w:p w14:paraId="6316121D" w14:textId="77777777" w:rsidR="00383EEA" w:rsidRDefault="00000000">
      <w:pPr>
        <w:spacing w:after="120" w:line="324" w:lineRule="auto"/>
        <w:ind w:firstLine="420"/>
        <w:rPr>
          <w:rFonts w:ascii="宋体" w:eastAsia="宋体" w:hAnsi="宋体" w:cs="宋体" w:hint="eastAsia"/>
          <w:lang w:eastAsia="zh-CN"/>
        </w:rPr>
      </w:pPr>
      <w:r>
        <w:rPr>
          <w:rFonts w:ascii="宋体" w:eastAsia="宋体" w:hAnsi="宋体" w:cs="宋体" w:hint="eastAsia"/>
          <w:sz w:val="22"/>
          <w:lang w:eastAsia="zh-CN"/>
        </w:rPr>
        <w:t>本文档用于作为“西安交通大学食堂评价系统”的正式需求规格说明书，明确系统边界、用户角色、功能性需求、非功能性需求及分析模型，作为后续概要设计、数据库设计、接口设计、测试用例编写和课程答辩展示的统一依据。</w:t>
      </w:r>
    </w:p>
    <w:p w14:paraId="60C1BB06" w14:textId="77777777" w:rsidR="00383EEA" w:rsidRDefault="00000000">
      <w:pPr>
        <w:pStyle w:val="21"/>
        <w:spacing w:before="80" w:after="120"/>
        <w:rPr>
          <w:rFonts w:ascii="宋体" w:eastAsia="宋体" w:hAnsi="宋体" w:cs="宋体" w:hint="eastAsia"/>
          <w:lang w:eastAsia="zh-CN"/>
        </w:rPr>
      </w:pPr>
      <w:r>
        <w:rPr>
          <w:rFonts w:ascii="宋体" w:eastAsia="宋体" w:hAnsi="宋体" w:cs="宋体" w:hint="eastAsia"/>
          <w:lang w:eastAsia="zh-CN"/>
        </w:rPr>
        <w:t>1.2 项目范围</w:t>
      </w:r>
    </w:p>
    <w:p w14:paraId="0330C2E1" w14:textId="77777777" w:rsidR="00383EEA" w:rsidRDefault="00000000">
      <w:pPr>
        <w:spacing w:after="120" w:line="324" w:lineRule="auto"/>
        <w:ind w:firstLine="420"/>
        <w:rPr>
          <w:rFonts w:ascii="宋体" w:eastAsia="宋体" w:hAnsi="宋体" w:cs="宋体" w:hint="eastAsia"/>
          <w:lang w:eastAsia="zh-CN"/>
        </w:rPr>
      </w:pPr>
      <w:r>
        <w:rPr>
          <w:rFonts w:ascii="宋体" w:eastAsia="宋体" w:hAnsi="宋体" w:cs="宋体" w:hint="eastAsia"/>
          <w:sz w:val="22"/>
          <w:lang w:eastAsia="zh-CN"/>
        </w:rPr>
        <w:t>系统定位为面向校内师生的食堂窗口评价 Web 系统。需求规格层面覆盖核心能力与扩展预留能力两部分：核心能力包括注册/登录、浏览搜索、排行榜、评论互动、个人中心基础功能与管理员维护；扩展能力包括收藏、拉黑、访问历史、“今天吃什么”和 AI 推荐等。实现边界以优先级为准，其中 P0 为本阶段必须落地功能，P1/P2 允许后置实现、规则模拟或仅保留接口/页面入口。系统不涉及支付、点餐、库存、排队、校外商家接入及独立移动端 App。</w:t>
      </w:r>
    </w:p>
    <w:p w14:paraId="00B0E239" w14:textId="77777777" w:rsidR="00383EEA" w:rsidRDefault="00000000">
      <w:pPr>
        <w:pStyle w:val="21"/>
        <w:spacing w:before="80" w:after="120"/>
        <w:rPr>
          <w:rFonts w:ascii="宋体" w:eastAsia="宋体" w:hAnsi="宋体" w:cs="宋体" w:hint="eastAsia"/>
        </w:rPr>
      </w:pPr>
      <w:r>
        <w:rPr>
          <w:rFonts w:ascii="宋体" w:eastAsia="宋体" w:hAnsi="宋体" w:cs="宋体" w:hint="eastAsia"/>
        </w:rPr>
        <w:t xml:space="preserve">1.3 </w:t>
      </w:r>
      <w:proofErr w:type="spellStart"/>
      <w:r>
        <w:rPr>
          <w:rFonts w:ascii="宋体" w:eastAsia="宋体" w:hAnsi="宋体" w:cs="宋体" w:hint="eastAsia"/>
        </w:rPr>
        <w:t>参考资料</w:t>
      </w:r>
      <w:proofErr w:type="spellEnd"/>
    </w:p>
    <w:p w14:paraId="1CE345D5"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《2-1 软件需求规格说明书》模板文档。</w:t>
      </w:r>
    </w:p>
    <w:p w14:paraId="55FAAB6D"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《立项报告》中的项目目标、范围、进度与风险约束。</w:t>
      </w:r>
    </w:p>
    <w:p w14:paraId="0C8F645B" w14:textId="77777777" w:rsidR="00383EEA" w:rsidRDefault="00000000">
      <w:pPr>
        <w:pStyle w:val="a0"/>
        <w:spacing w:after="40" w:line="324" w:lineRule="auto"/>
        <w:ind w:left="340" w:firstLine="0"/>
        <w:rPr>
          <w:rFonts w:ascii="宋体" w:eastAsia="宋体" w:hAnsi="宋体" w:cs="宋体" w:hint="eastAsia"/>
        </w:rPr>
      </w:pPr>
      <w:r>
        <w:rPr>
          <w:rFonts w:ascii="宋体" w:eastAsia="宋体" w:hAnsi="宋体" w:cs="宋体" w:hint="eastAsia"/>
        </w:rPr>
        <w:t xml:space="preserve">2026 年 </w:t>
      </w:r>
      <w:r>
        <w:rPr>
          <w:rFonts w:ascii="宋体" w:eastAsia="宋体" w:hAnsi="宋体" w:cs="宋体" w:hint="eastAsia"/>
          <w:lang w:eastAsia="zh-CN"/>
        </w:rPr>
        <w:t xml:space="preserve">3 </w:t>
      </w:r>
      <w:proofErr w:type="spellStart"/>
      <w:r>
        <w:rPr>
          <w:rFonts w:ascii="宋体" w:eastAsia="宋体" w:hAnsi="宋体" w:cs="宋体" w:hint="eastAsia"/>
        </w:rPr>
        <w:t>月会议记录</w:t>
      </w:r>
      <w:proofErr w:type="spellEnd"/>
    </w:p>
    <w:p w14:paraId="7409BA7E" w14:textId="77777777" w:rsidR="00383EEA" w:rsidRDefault="00000000">
      <w:pPr>
        <w:pStyle w:val="21"/>
        <w:spacing w:before="80" w:after="120"/>
        <w:rPr>
          <w:rFonts w:ascii="宋体" w:eastAsia="宋体" w:hAnsi="宋体" w:cs="宋体" w:hint="eastAsia"/>
        </w:rPr>
      </w:pPr>
      <w:r>
        <w:rPr>
          <w:rFonts w:ascii="宋体" w:eastAsia="宋体" w:hAnsi="宋体" w:cs="宋体" w:hint="eastAsia"/>
        </w:rPr>
        <w:lastRenderedPageBreak/>
        <w:t xml:space="preserve">1.4 </w:t>
      </w:r>
      <w:proofErr w:type="spellStart"/>
      <w:r>
        <w:rPr>
          <w:rFonts w:ascii="宋体" w:eastAsia="宋体" w:hAnsi="宋体" w:cs="宋体" w:hint="eastAsia"/>
        </w:rPr>
        <w:t>术语解释</w:t>
      </w:r>
      <w:proofErr w:type="spellEnd"/>
    </w:p>
    <w:tbl>
      <w:tblPr>
        <w:tblW w:w="9481" w:type="dxa"/>
        <w:jc w:val="center"/>
        <w:tblBorders>
          <w:top w:val="single" w:sz="6" w:space="0" w:color="C9B5BB"/>
          <w:left w:val="single" w:sz="6" w:space="0" w:color="C9B5BB"/>
          <w:bottom w:val="single" w:sz="6" w:space="0" w:color="C9B5BB"/>
          <w:right w:val="single" w:sz="6" w:space="0" w:color="C9B5BB"/>
          <w:insideH w:val="single" w:sz="6" w:space="0" w:color="C9B5BB"/>
          <w:insideV w:val="single" w:sz="6" w:space="0" w:color="C9B5BB"/>
        </w:tblBorders>
        <w:tblLayout w:type="fixed"/>
        <w:tblLook w:val="04A0" w:firstRow="1" w:lastRow="0" w:firstColumn="1" w:lastColumn="0" w:noHBand="0" w:noVBand="1"/>
      </w:tblPr>
      <w:tblGrid>
        <w:gridCol w:w="2791"/>
        <w:gridCol w:w="6690"/>
      </w:tblGrid>
      <w:tr w:rsidR="00383EEA" w14:paraId="61053356" w14:textId="77777777" w:rsidTr="003E3C32">
        <w:trPr>
          <w:jc w:val="center"/>
        </w:trPr>
        <w:tc>
          <w:tcPr>
            <w:tcW w:w="2791" w:type="dxa"/>
            <w:shd w:val="clear" w:color="auto" w:fill="EAD9DE"/>
            <w:tcMar>
              <w:top w:w="80" w:type="dxa"/>
              <w:left w:w="100" w:type="dxa"/>
              <w:bottom w:w="80" w:type="dxa"/>
              <w:right w:w="100" w:type="dxa"/>
            </w:tcMar>
            <w:vAlign w:val="center"/>
          </w:tcPr>
          <w:p w14:paraId="34445FE5" w14:textId="77777777" w:rsidR="00383EEA" w:rsidRDefault="00000000">
            <w:pPr>
              <w:rPr>
                <w:rFonts w:ascii="宋体" w:eastAsia="宋体" w:hAnsi="宋体" w:cs="宋体" w:hint="eastAsia"/>
              </w:rPr>
            </w:pPr>
            <w:proofErr w:type="spellStart"/>
            <w:r>
              <w:rPr>
                <w:rFonts w:ascii="宋体" w:eastAsia="宋体" w:hAnsi="宋体" w:cs="宋体" w:hint="eastAsia"/>
              </w:rPr>
              <w:t>术语</w:t>
            </w:r>
            <w:proofErr w:type="spellEnd"/>
            <w:r>
              <w:rPr>
                <w:rFonts w:ascii="宋体" w:eastAsia="宋体" w:hAnsi="宋体" w:cs="宋体" w:hint="eastAsia"/>
              </w:rPr>
              <w:t>/</w:t>
            </w:r>
            <w:proofErr w:type="spellStart"/>
            <w:r>
              <w:rPr>
                <w:rFonts w:ascii="宋体" w:eastAsia="宋体" w:hAnsi="宋体" w:cs="宋体" w:hint="eastAsia"/>
              </w:rPr>
              <w:t>缩写</w:t>
            </w:r>
            <w:proofErr w:type="spellEnd"/>
          </w:p>
        </w:tc>
        <w:tc>
          <w:tcPr>
            <w:tcW w:w="6690" w:type="dxa"/>
            <w:shd w:val="clear" w:color="auto" w:fill="EAD9DE"/>
            <w:tcMar>
              <w:top w:w="80" w:type="dxa"/>
              <w:left w:w="100" w:type="dxa"/>
              <w:bottom w:w="80" w:type="dxa"/>
              <w:right w:w="100" w:type="dxa"/>
            </w:tcMar>
            <w:vAlign w:val="center"/>
          </w:tcPr>
          <w:p w14:paraId="3E1FB23A" w14:textId="77777777" w:rsidR="00383EEA" w:rsidRDefault="00000000">
            <w:pPr>
              <w:rPr>
                <w:rFonts w:ascii="宋体" w:eastAsia="宋体" w:hAnsi="宋体" w:cs="宋体" w:hint="eastAsia"/>
              </w:rPr>
            </w:pPr>
            <w:proofErr w:type="spellStart"/>
            <w:r>
              <w:rPr>
                <w:rFonts w:ascii="宋体" w:eastAsia="宋体" w:hAnsi="宋体" w:cs="宋体" w:hint="eastAsia"/>
              </w:rPr>
              <w:t>解释</w:t>
            </w:r>
            <w:proofErr w:type="spellEnd"/>
          </w:p>
        </w:tc>
      </w:tr>
      <w:tr w:rsidR="00383EEA" w14:paraId="0F65B7E5" w14:textId="77777777" w:rsidTr="003E3C32">
        <w:trPr>
          <w:jc w:val="center"/>
        </w:trPr>
        <w:tc>
          <w:tcPr>
            <w:tcW w:w="2791" w:type="dxa"/>
            <w:tcMar>
              <w:top w:w="80" w:type="dxa"/>
              <w:left w:w="100" w:type="dxa"/>
              <w:bottom w:w="80" w:type="dxa"/>
              <w:right w:w="100" w:type="dxa"/>
            </w:tcMar>
            <w:vAlign w:val="center"/>
          </w:tcPr>
          <w:p w14:paraId="1F8F4309" w14:textId="77777777" w:rsidR="00383EEA" w:rsidRDefault="00000000">
            <w:pPr>
              <w:rPr>
                <w:rFonts w:ascii="宋体" w:eastAsia="宋体" w:hAnsi="宋体" w:cs="宋体" w:hint="eastAsia"/>
              </w:rPr>
            </w:pPr>
            <w:proofErr w:type="spellStart"/>
            <w:r>
              <w:rPr>
                <w:rFonts w:ascii="宋体" w:eastAsia="宋体" w:hAnsi="宋体" w:cs="宋体" w:hint="eastAsia"/>
              </w:rPr>
              <w:t>食堂</w:t>
            </w:r>
            <w:proofErr w:type="spellEnd"/>
          </w:p>
        </w:tc>
        <w:tc>
          <w:tcPr>
            <w:tcW w:w="6690" w:type="dxa"/>
            <w:tcMar>
              <w:top w:w="80" w:type="dxa"/>
              <w:left w:w="100" w:type="dxa"/>
              <w:bottom w:w="80" w:type="dxa"/>
              <w:right w:w="100" w:type="dxa"/>
            </w:tcMar>
            <w:vAlign w:val="center"/>
          </w:tcPr>
          <w:p w14:paraId="560B6D1C" w14:textId="77777777" w:rsidR="00383EEA" w:rsidRDefault="00000000">
            <w:pPr>
              <w:rPr>
                <w:rFonts w:ascii="宋体" w:eastAsia="宋体" w:hAnsi="宋体" w:cs="宋体" w:hint="eastAsia"/>
                <w:lang w:eastAsia="zh-CN"/>
              </w:rPr>
            </w:pPr>
            <w:r>
              <w:rPr>
                <w:rFonts w:ascii="宋体" w:eastAsia="宋体" w:hAnsi="宋体" w:cs="宋体" w:hint="eastAsia"/>
                <w:lang w:eastAsia="zh-CN"/>
              </w:rPr>
              <w:t>校内一个餐饮场所，是窗口的上级实体。</w:t>
            </w:r>
          </w:p>
        </w:tc>
      </w:tr>
      <w:tr w:rsidR="00383EEA" w14:paraId="70ABBFC1" w14:textId="77777777" w:rsidTr="003E3C32">
        <w:trPr>
          <w:jc w:val="center"/>
        </w:trPr>
        <w:tc>
          <w:tcPr>
            <w:tcW w:w="2791" w:type="dxa"/>
            <w:shd w:val="clear" w:color="auto" w:fill="FAFAFA"/>
            <w:tcMar>
              <w:top w:w="80" w:type="dxa"/>
              <w:left w:w="100" w:type="dxa"/>
              <w:bottom w:w="80" w:type="dxa"/>
              <w:right w:w="100" w:type="dxa"/>
            </w:tcMar>
            <w:vAlign w:val="center"/>
          </w:tcPr>
          <w:p w14:paraId="4C4C952C" w14:textId="77777777" w:rsidR="00383EEA" w:rsidRDefault="00000000">
            <w:pPr>
              <w:rPr>
                <w:rFonts w:ascii="宋体" w:eastAsia="宋体" w:hAnsi="宋体" w:cs="宋体" w:hint="eastAsia"/>
              </w:rPr>
            </w:pPr>
            <w:proofErr w:type="spellStart"/>
            <w:r>
              <w:rPr>
                <w:rFonts w:ascii="宋体" w:eastAsia="宋体" w:hAnsi="宋体" w:cs="宋体" w:hint="eastAsia"/>
              </w:rPr>
              <w:t>窗口</w:t>
            </w:r>
            <w:proofErr w:type="spellEnd"/>
          </w:p>
        </w:tc>
        <w:tc>
          <w:tcPr>
            <w:tcW w:w="6690" w:type="dxa"/>
            <w:shd w:val="clear" w:color="auto" w:fill="FAFAFA"/>
            <w:tcMar>
              <w:top w:w="80" w:type="dxa"/>
              <w:left w:w="100" w:type="dxa"/>
              <w:bottom w:w="80" w:type="dxa"/>
              <w:right w:w="100" w:type="dxa"/>
            </w:tcMar>
            <w:vAlign w:val="center"/>
          </w:tcPr>
          <w:p w14:paraId="31038FAD" w14:textId="77777777" w:rsidR="00383EEA" w:rsidRDefault="00000000">
            <w:pPr>
              <w:rPr>
                <w:rFonts w:ascii="宋体" w:eastAsia="宋体" w:hAnsi="宋体" w:cs="宋体" w:hint="eastAsia"/>
                <w:lang w:eastAsia="zh-CN"/>
              </w:rPr>
            </w:pPr>
            <w:r>
              <w:rPr>
                <w:rFonts w:ascii="宋体" w:eastAsia="宋体" w:hAnsi="宋体" w:cs="宋体" w:hint="eastAsia"/>
                <w:lang w:eastAsia="zh-CN"/>
              </w:rPr>
              <w:t>食堂内部具体售卖单元，是浏览、评论、收藏、拉黑和推荐的核心对象。</w:t>
            </w:r>
          </w:p>
        </w:tc>
      </w:tr>
      <w:tr w:rsidR="00383EEA" w14:paraId="09D19C56" w14:textId="77777777" w:rsidTr="003E3C32">
        <w:trPr>
          <w:jc w:val="center"/>
        </w:trPr>
        <w:tc>
          <w:tcPr>
            <w:tcW w:w="2791" w:type="dxa"/>
            <w:tcMar>
              <w:top w:w="80" w:type="dxa"/>
              <w:left w:w="100" w:type="dxa"/>
              <w:bottom w:w="80" w:type="dxa"/>
              <w:right w:w="100" w:type="dxa"/>
            </w:tcMar>
            <w:vAlign w:val="center"/>
          </w:tcPr>
          <w:p w14:paraId="07E83C23" w14:textId="77777777" w:rsidR="00383EEA" w:rsidRDefault="00000000">
            <w:pPr>
              <w:rPr>
                <w:rFonts w:ascii="宋体" w:eastAsia="宋体" w:hAnsi="宋体" w:cs="宋体" w:hint="eastAsia"/>
              </w:rPr>
            </w:pPr>
            <w:proofErr w:type="spellStart"/>
            <w:r>
              <w:rPr>
                <w:rFonts w:ascii="宋体" w:eastAsia="宋体" w:hAnsi="宋体" w:cs="宋体" w:hint="eastAsia"/>
              </w:rPr>
              <w:t>评论</w:t>
            </w:r>
            <w:proofErr w:type="spellEnd"/>
          </w:p>
        </w:tc>
        <w:tc>
          <w:tcPr>
            <w:tcW w:w="6690" w:type="dxa"/>
            <w:tcMar>
              <w:top w:w="80" w:type="dxa"/>
              <w:left w:w="100" w:type="dxa"/>
              <w:bottom w:w="80" w:type="dxa"/>
              <w:right w:w="100" w:type="dxa"/>
            </w:tcMar>
            <w:vAlign w:val="center"/>
          </w:tcPr>
          <w:p w14:paraId="7357C947" w14:textId="77777777" w:rsidR="00383EEA" w:rsidRDefault="00000000">
            <w:pPr>
              <w:rPr>
                <w:rFonts w:ascii="宋体" w:eastAsia="宋体" w:hAnsi="宋体" w:cs="宋体" w:hint="eastAsia"/>
                <w:lang w:eastAsia="zh-CN"/>
              </w:rPr>
            </w:pPr>
            <w:r>
              <w:rPr>
                <w:rFonts w:ascii="宋体" w:eastAsia="宋体" w:hAnsi="宋体" w:cs="宋体" w:hint="eastAsia"/>
                <w:lang w:eastAsia="zh-CN"/>
              </w:rPr>
              <w:t>前台用户提交并查看的评分与文字内容，是业务展示口径。</w:t>
            </w:r>
          </w:p>
        </w:tc>
      </w:tr>
      <w:tr w:rsidR="00383EEA" w14:paraId="40A5A218" w14:textId="77777777" w:rsidTr="003E3C32">
        <w:trPr>
          <w:jc w:val="center"/>
        </w:trPr>
        <w:tc>
          <w:tcPr>
            <w:tcW w:w="2791" w:type="dxa"/>
            <w:shd w:val="clear" w:color="auto" w:fill="FAFAFA"/>
            <w:tcMar>
              <w:top w:w="80" w:type="dxa"/>
              <w:left w:w="100" w:type="dxa"/>
              <w:bottom w:w="80" w:type="dxa"/>
              <w:right w:w="100" w:type="dxa"/>
            </w:tcMar>
            <w:vAlign w:val="center"/>
          </w:tcPr>
          <w:p w14:paraId="49674650" w14:textId="77777777" w:rsidR="00383EEA" w:rsidRDefault="00000000">
            <w:pPr>
              <w:rPr>
                <w:rFonts w:ascii="宋体" w:eastAsia="宋体" w:hAnsi="宋体" w:cs="宋体" w:hint="eastAsia"/>
              </w:rPr>
            </w:pPr>
            <w:proofErr w:type="spellStart"/>
            <w:r>
              <w:rPr>
                <w:rFonts w:ascii="宋体" w:eastAsia="宋体" w:hAnsi="宋体" w:cs="宋体" w:hint="eastAsia"/>
              </w:rPr>
              <w:t>评价记录（review</w:t>
            </w:r>
            <w:proofErr w:type="spellEnd"/>
            <w:r>
              <w:rPr>
                <w:rFonts w:ascii="宋体" w:eastAsia="宋体" w:hAnsi="宋体" w:cs="宋体" w:hint="eastAsia"/>
              </w:rPr>
              <w:t>）</w:t>
            </w:r>
          </w:p>
        </w:tc>
        <w:tc>
          <w:tcPr>
            <w:tcW w:w="6690" w:type="dxa"/>
            <w:shd w:val="clear" w:color="auto" w:fill="FAFAFA"/>
            <w:tcMar>
              <w:top w:w="80" w:type="dxa"/>
              <w:left w:w="100" w:type="dxa"/>
              <w:bottom w:w="80" w:type="dxa"/>
              <w:right w:w="100" w:type="dxa"/>
            </w:tcMar>
            <w:vAlign w:val="center"/>
          </w:tcPr>
          <w:p w14:paraId="1A015850" w14:textId="77777777" w:rsidR="00383EEA" w:rsidRDefault="00000000">
            <w:pPr>
              <w:rPr>
                <w:rFonts w:ascii="宋体" w:eastAsia="宋体" w:hAnsi="宋体" w:cs="宋体" w:hint="eastAsia"/>
                <w:lang w:eastAsia="zh-CN"/>
              </w:rPr>
            </w:pPr>
            <w:r>
              <w:rPr>
                <w:rFonts w:ascii="宋体" w:eastAsia="宋体" w:hAnsi="宋体" w:cs="宋体" w:hint="eastAsia"/>
                <w:lang w:eastAsia="zh-CN"/>
              </w:rPr>
              <w:t>后端数据库中的评论业务实体；在语义上与“评论”对应，为设计说明书中的统一数据对象。</w:t>
            </w:r>
          </w:p>
        </w:tc>
      </w:tr>
      <w:tr w:rsidR="00383EEA" w14:paraId="4B3064DB" w14:textId="77777777" w:rsidTr="003E3C32">
        <w:trPr>
          <w:jc w:val="center"/>
        </w:trPr>
        <w:tc>
          <w:tcPr>
            <w:tcW w:w="2791" w:type="dxa"/>
            <w:tcMar>
              <w:top w:w="80" w:type="dxa"/>
              <w:left w:w="100" w:type="dxa"/>
              <w:bottom w:w="80" w:type="dxa"/>
              <w:right w:w="100" w:type="dxa"/>
            </w:tcMar>
            <w:vAlign w:val="center"/>
          </w:tcPr>
          <w:p w14:paraId="2D4852EE" w14:textId="77777777" w:rsidR="00383EEA" w:rsidRDefault="00000000">
            <w:pPr>
              <w:rPr>
                <w:rFonts w:ascii="宋体" w:eastAsia="宋体" w:hAnsi="宋体" w:cs="宋体" w:hint="eastAsia"/>
              </w:rPr>
            </w:pPr>
            <w:proofErr w:type="spellStart"/>
            <w:r>
              <w:rPr>
                <w:rFonts w:ascii="宋体" w:eastAsia="宋体" w:hAnsi="宋体" w:cs="宋体" w:hint="eastAsia"/>
              </w:rPr>
              <w:t>普通用户</w:t>
            </w:r>
            <w:proofErr w:type="spellEnd"/>
          </w:p>
        </w:tc>
        <w:tc>
          <w:tcPr>
            <w:tcW w:w="6690" w:type="dxa"/>
            <w:tcMar>
              <w:top w:w="80" w:type="dxa"/>
              <w:left w:w="100" w:type="dxa"/>
              <w:bottom w:w="80" w:type="dxa"/>
              <w:right w:w="100" w:type="dxa"/>
            </w:tcMar>
            <w:vAlign w:val="center"/>
          </w:tcPr>
          <w:p w14:paraId="4AA230A1" w14:textId="77777777" w:rsidR="00383EEA" w:rsidRDefault="00000000">
            <w:pPr>
              <w:rPr>
                <w:rFonts w:ascii="宋体" w:eastAsia="宋体" w:hAnsi="宋体" w:cs="宋体" w:hint="eastAsia"/>
                <w:lang w:eastAsia="zh-CN"/>
              </w:rPr>
            </w:pPr>
            <w:r>
              <w:rPr>
                <w:rFonts w:ascii="宋体" w:eastAsia="宋体" w:hAnsi="宋体" w:cs="宋体" w:hint="eastAsia"/>
                <w:lang w:eastAsia="zh-CN"/>
              </w:rPr>
              <w:t>系统基础用户角色。未登录时可浏览、搜索、查看排行榜；登录后可执行评论与个人化操作。</w:t>
            </w:r>
          </w:p>
        </w:tc>
      </w:tr>
      <w:tr w:rsidR="00383EEA" w14:paraId="43AA1070" w14:textId="77777777" w:rsidTr="003E3C32">
        <w:trPr>
          <w:jc w:val="center"/>
        </w:trPr>
        <w:tc>
          <w:tcPr>
            <w:tcW w:w="2791" w:type="dxa"/>
            <w:shd w:val="clear" w:color="auto" w:fill="FAFAFA"/>
            <w:tcMar>
              <w:top w:w="80" w:type="dxa"/>
              <w:left w:w="100" w:type="dxa"/>
              <w:bottom w:w="80" w:type="dxa"/>
              <w:right w:w="100" w:type="dxa"/>
            </w:tcMar>
            <w:vAlign w:val="center"/>
          </w:tcPr>
          <w:p w14:paraId="1A9A13A2" w14:textId="77777777" w:rsidR="00383EEA" w:rsidRDefault="00000000">
            <w:pPr>
              <w:rPr>
                <w:rFonts w:ascii="宋体" w:eastAsia="宋体" w:hAnsi="宋体" w:cs="宋体" w:hint="eastAsia"/>
              </w:rPr>
            </w:pPr>
            <w:proofErr w:type="spellStart"/>
            <w:r>
              <w:rPr>
                <w:rFonts w:ascii="宋体" w:eastAsia="宋体" w:hAnsi="宋体" w:cs="宋体" w:hint="eastAsia"/>
              </w:rPr>
              <w:t>管理员</w:t>
            </w:r>
            <w:proofErr w:type="spellEnd"/>
          </w:p>
        </w:tc>
        <w:tc>
          <w:tcPr>
            <w:tcW w:w="6690" w:type="dxa"/>
            <w:shd w:val="clear" w:color="auto" w:fill="FAFAFA"/>
            <w:tcMar>
              <w:top w:w="80" w:type="dxa"/>
              <w:left w:w="100" w:type="dxa"/>
              <w:bottom w:w="80" w:type="dxa"/>
              <w:right w:w="100" w:type="dxa"/>
            </w:tcMar>
            <w:vAlign w:val="center"/>
          </w:tcPr>
          <w:p w14:paraId="23EFDAD0" w14:textId="77777777" w:rsidR="00383EEA" w:rsidRDefault="00000000">
            <w:pPr>
              <w:rPr>
                <w:rFonts w:ascii="宋体" w:eastAsia="宋体" w:hAnsi="宋体" w:cs="宋体" w:hint="eastAsia"/>
                <w:lang w:eastAsia="zh-CN"/>
              </w:rPr>
            </w:pPr>
            <w:r>
              <w:rPr>
                <w:rFonts w:ascii="宋体" w:eastAsia="宋体" w:hAnsi="宋体" w:cs="宋体" w:hint="eastAsia"/>
                <w:lang w:eastAsia="zh-CN"/>
              </w:rPr>
              <w:t>拥有后台管理权限的用户，可维护食堂/窗口信息</w:t>
            </w:r>
            <w:proofErr w:type="gramStart"/>
            <w:r>
              <w:rPr>
                <w:rFonts w:ascii="宋体" w:eastAsia="宋体" w:hAnsi="宋体" w:cs="宋体" w:hint="eastAsia"/>
                <w:lang w:eastAsia="zh-CN"/>
              </w:rPr>
              <w:t>并治理评论</w:t>
            </w:r>
            <w:proofErr w:type="gramEnd"/>
            <w:r>
              <w:rPr>
                <w:rFonts w:ascii="宋体" w:eastAsia="宋体" w:hAnsi="宋体" w:cs="宋体" w:hint="eastAsia"/>
                <w:lang w:eastAsia="zh-CN"/>
              </w:rPr>
              <w:t>内容。</w:t>
            </w:r>
          </w:p>
        </w:tc>
      </w:tr>
      <w:tr w:rsidR="00383EEA" w14:paraId="6EAADF3F" w14:textId="77777777" w:rsidTr="003E3C32">
        <w:trPr>
          <w:jc w:val="center"/>
        </w:trPr>
        <w:tc>
          <w:tcPr>
            <w:tcW w:w="2791" w:type="dxa"/>
            <w:tcMar>
              <w:top w:w="80" w:type="dxa"/>
              <w:left w:w="100" w:type="dxa"/>
              <w:bottom w:w="80" w:type="dxa"/>
              <w:right w:w="100" w:type="dxa"/>
            </w:tcMar>
            <w:vAlign w:val="center"/>
          </w:tcPr>
          <w:p w14:paraId="6E457F56" w14:textId="77777777" w:rsidR="00383EEA" w:rsidRDefault="00000000">
            <w:pPr>
              <w:rPr>
                <w:rFonts w:ascii="宋体" w:eastAsia="宋体" w:hAnsi="宋体" w:cs="宋体" w:hint="eastAsia"/>
              </w:rPr>
            </w:pPr>
            <w:r>
              <w:rPr>
                <w:rFonts w:ascii="宋体" w:eastAsia="宋体" w:hAnsi="宋体" w:cs="宋体" w:hint="eastAsia"/>
              </w:rPr>
              <w:t>核心功能（P0）</w:t>
            </w:r>
          </w:p>
        </w:tc>
        <w:tc>
          <w:tcPr>
            <w:tcW w:w="6690" w:type="dxa"/>
            <w:tcMar>
              <w:top w:w="80" w:type="dxa"/>
              <w:left w:w="100" w:type="dxa"/>
              <w:bottom w:w="80" w:type="dxa"/>
              <w:right w:w="100" w:type="dxa"/>
            </w:tcMar>
            <w:vAlign w:val="center"/>
          </w:tcPr>
          <w:p w14:paraId="7B330099" w14:textId="77777777" w:rsidR="00383EEA" w:rsidRDefault="00000000">
            <w:pPr>
              <w:rPr>
                <w:rFonts w:ascii="宋体" w:eastAsia="宋体" w:hAnsi="宋体" w:cs="宋体" w:hint="eastAsia"/>
                <w:lang w:eastAsia="zh-CN"/>
              </w:rPr>
            </w:pPr>
            <w:r>
              <w:rPr>
                <w:rFonts w:ascii="宋体" w:eastAsia="宋体" w:hAnsi="宋体" w:cs="宋体" w:hint="eastAsia"/>
                <w:lang w:eastAsia="zh-CN"/>
              </w:rPr>
              <w:t>本阶段必须实现并参与联调验收的功能范围，与立项报告中的核心建设范围一致。</w:t>
            </w:r>
          </w:p>
        </w:tc>
      </w:tr>
      <w:tr w:rsidR="00383EEA" w14:paraId="60686AF3" w14:textId="77777777" w:rsidTr="003E3C32">
        <w:trPr>
          <w:jc w:val="center"/>
        </w:trPr>
        <w:tc>
          <w:tcPr>
            <w:tcW w:w="2791" w:type="dxa"/>
          </w:tcPr>
          <w:p w14:paraId="2C4362DB" w14:textId="77777777" w:rsidR="00383EEA" w:rsidRDefault="00000000">
            <w:pPr>
              <w:rPr>
                <w:rFonts w:ascii="宋体" w:eastAsia="宋体" w:hAnsi="宋体" w:cs="宋体" w:hint="eastAsia"/>
              </w:rPr>
            </w:pPr>
            <w:r>
              <w:rPr>
                <w:rFonts w:ascii="宋体" w:eastAsia="宋体" w:hAnsi="宋体" w:cs="宋体" w:hint="eastAsia"/>
              </w:rPr>
              <w:t>扩展功能（P1/P2）</w:t>
            </w:r>
          </w:p>
        </w:tc>
        <w:tc>
          <w:tcPr>
            <w:tcW w:w="6690" w:type="dxa"/>
          </w:tcPr>
          <w:p w14:paraId="303445D9" w14:textId="77777777" w:rsidR="00383EEA" w:rsidRDefault="00000000">
            <w:pPr>
              <w:rPr>
                <w:rFonts w:ascii="宋体" w:eastAsia="宋体" w:hAnsi="宋体" w:cs="宋体" w:hint="eastAsia"/>
                <w:lang w:eastAsia="zh-CN"/>
              </w:rPr>
            </w:pPr>
            <w:r>
              <w:rPr>
                <w:rFonts w:ascii="宋体" w:eastAsia="宋体" w:hAnsi="宋体" w:cs="宋体" w:hint="eastAsia"/>
                <w:lang w:eastAsia="zh-CN"/>
              </w:rPr>
              <w:t>在需求规格中保留的合法需求范围；可按时</w:t>
            </w:r>
            <w:proofErr w:type="gramStart"/>
            <w:r>
              <w:rPr>
                <w:rFonts w:ascii="宋体" w:eastAsia="宋体" w:hAnsi="宋体" w:cs="宋体" w:hint="eastAsia"/>
                <w:lang w:eastAsia="zh-CN"/>
              </w:rPr>
              <w:t>间条件</w:t>
            </w:r>
            <w:proofErr w:type="gramEnd"/>
            <w:r>
              <w:rPr>
                <w:rFonts w:ascii="宋体" w:eastAsia="宋体" w:hAnsi="宋体" w:cs="宋体" w:hint="eastAsia"/>
                <w:lang w:eastAsia="zh-CN"/>
              </w:rPr>
              <w:t>实现、规则模拟或仅预留接口/页面入口。</w:t>
            </w:r>
          </w:p>
        </w:tc>
      </w:tr>
      <w:tr w:rsidR="00383EEA" w14:paraId="1A720D30" w14:textId="77777777" w:rsidTr="003E3C32">
        <w:trPr>
          <w:jc w:val="center"/>
        </w:trPr>
        <w:tc>
          <w:tcPr>
            <w:tcW w:w="2791" w:type="dxa"/>
          </w:tcPr>
          <w:p w14:paraId="20DBD34E" w14:textId="77777777" w:rsidR="00383EEA" w:rsidRDefault="00000000">
            <w:pPr>
              <w:rPr>
                <w:rFonts w:ascii="宋体" w:eastAsia="宋体" w:hAnsi="宋体" w:cs="宋体" w:hint="eastAsia"/>
              </w:rPr>
            </w:pPr>
            <w:proofErr w:type="spellStart"/>
            <w:r>
              <w:rPr>
                <w:rFonts w:ascii="宋体" w:eastAsia="宋体" w:hAnsi="宋体" w:cs="宋体" w:hint="eastAsia"/>
              </w:rPr>
              <w:t>今天吃什么</w:t>
            </w:r>
            <w:proofErr w:type="spellEnd"/>
          </w:p>
        </w:tc>
        <w:tc>
          <w:tcPr>
            <w:tcW w:w="6690" w:type="dxa"/>
          </w:tcPr>
          <w:p w14:paraId="2C4627CF" w14:textId="77777777" w:rsidR="00383EEA" w:rsidRDefault="00000000">
            <w:pPr>
              <w:rPr>
                <w:rFonts w:ascii="宋体" w:eastAsia="宋体" w:hAnsi="宋体" w:cs="宋体" w:hint="eastAsia"/>
                <w:lang w:eastAsia="zh-CN"/>
              </w:rPr>
            </w:pPr>
            <w:r>
              <w:rPr>
                <w:rFonts w:ascii="宋体" w:eastAsia="宋体" w:hAnsi="宋体" w:cs="宋体" w:hint="eastAsia"/>
                <w:lang w:eastAsia="zh-CN"/>
              </w:rPr>
              <w:t>面向用户的规则/随机推荐功能；首版可基于热门度、历史偏好和黑名单过滤实现。</w:t>
            </w:r>
          </w:p>
        </w:tc>
      </w:tr>
      <w:tr w:rsidR="00383EEA" w14:paraId="3B026650" w14:textId="77777777" w:rsidTr="003E3C32">
        <w:trPr>
          <w:jc w:val="center"/>
        </w:trPr>
        <w:tc>
          <w:tcPr>
            <w:tcW w:w="2791" w:type="dxa"/>
          </w:tcPr>
          <w:p w14:paraId="2470ADE0" w14:textId="77777777" w:rsidR="00383EEA" w:rsidRDefault="00000000">
            <w:pPr>
              <w:rPr>
                <w:rFonts w:ascii="宋体" w:eastAsia="宋体" w:hAnsi="宋体" w:cs="宋体" w:hint="eastAsia"/>
              </w:rPr>
            </w:pPr>
            <w:r>
              <w:rPr>
                <w:rFonts w:ascii="宋体" w:eastAsia="宋体" w:hAnsi="宋体" w:cs="宋体" w:hint="eastAsia"/>
              </w:rPr>
              <w:t xml:space="preserve">AI </w:t>
            </w:r>
            <w:proofErr w:type="spellStart"/>
            <w:r>
              <w:rPr>
                <w:rFonts w:ascii="宋体" w:eastAsia="宋体" w:hAnsi="宋体" w:cs="宋体" w:hint="eastAsia"/>
              </w:rPr>
              <w:t>推荐</w:t>
            </w:r>
            <w:proofErr w:type="spellEnd"/>
          </w:p>
        </w:tc>
        <w:tc>
          <w:tcPr>
            <w:tcW w:w="6690" w:type="dxa"/>
          </w:tcPr>
          <w:p w14:paraId="11CB3023" w14:textId="77777777" w:rsidR="00383EEA" w:rsidRDefault="00000000">
            <w:pPr>
              <w:rPr>
                <w:rFonts w:ascii="宋体" w:eastAsia="宋体" w:hAnsi="宋体" w:cs="宋体" w:hint="eastAsia"/>
                <w:lang w:eastAsia="zh-CN"/>
              </w:rPr>
            </w:pPr>
            <w:r>
              <w:rPr>
                <w:rFonts w:ascii="宋体" w:eastAsia="宋体" w:hAnsi="宋体" w:cs="宋体" w:hint="eastAsia"/>
                <w:lang w:eastAsia="zh-CN"/>
              </w:rPr>
              <w:t>扩展型个性化推荐功能；课程阶段允许采用规则模拟或接口预留，不要求接入</w:t>
            </w:r>
            <w:proofErr w:type="gramStart"/>
            <w:r>
              <w:rPr>
                <w:rFonts w:ascii="宋体" w:eastAsia="宋体" w:hAnsi="宋体" w:cs="宋体" w:hint="eastAsia"/>
                <w:lang w:eastAsia="zh-CN"/>
              </w:rPr>
              <w:t>真实大</w:t>
            </w:r>
            <w:proofErr w:type="gramEnd"/>
            <w:r>
              <w:rPr>
                <w:rFonts w:ascii="宋体" w:eastAsia="宋体" w:hAnsi="宋体" w:cs="宋体" w:hint="eastAsia"/>
                <w:lang w:eastAsia="zh-CN"/>
              </w:rPr>
              <w:t>模型。</w:t>
            </w:r>
          </w:p>
        </w:tc>
      </w:tr>
    </w:tbl>
    <w:p w14:paraId="661BDC5C" w14:textId="77777777" w:rsidR="00383EEA" w:rsidRDefault="00000000">
      <w:pPr>
        <w:pStyle w:val="1"/>
        <w:spacing w:before="120" w:after="120"/>
        <w:rPr>
          <w:rFonts w:ascii="宋体" w:eastAsia="宋体" w:hAnsi="宋体" w:cs="宋体" w:hint="eastAsia"/>
          <w:lang w:eastAsia="zh-CN"/>
        </w:rPr>
      </w:pPr>
      <w:r>
        <w:rPr>
          <w:rFonts w:ascii="宋体" w:eastAsia="宋体" w:hAnsi="宋体" w:cs="宋体" w:hint="eastAsia"/>
          <w:lang w:eastAsia="zh-CN"/>
        </w:rPr>
        <w:t>2 业务及用户介绍</w:t>
      </w:r>
    </w:p>
    <w:p w14:paraId="55E19255" w14:textId="77777777" w:rsidR="00383EEA" w:rsidRDefault="00000000">
      <w:pPr>
        <w:pStyle w:val="21"/>
        <w:spacing w:before="80" w:after="120"/>
        <w:rPr>
          <w:rFonts w:ascii="宋体" w:eastAsia="宋体" w:hAnsi="宋体" w:cs="宋体" w:hint="eastAsia"/>
          <w:lang w:eastAsia="zh-CN"/>
        </w:rPr>
      </w:pPr>
      <w:r>
        <w:rPr>
          <w:rFonts w:ascii="宋体" w:eastAsia="宋体" w:hAnsi="宋体" w:cs="宋体" w:hint="eastAsia"/>
          <w:lang w:eastAsia="zh-CN"/>
        </w:rPr>
        <w:t>2.1 业务背景</w:t>
      </w:r>
    </w:p>
    <w:p w14:paraId="49B7A9B6" w14:textId="77777777" w:rsidR="00383EEA" w:rsidRDefault="00000000">
      <w:pPr>
        <w:spacing w:after="120" w:line="324" w:lineRule="auto"/>
        <w:ind w:firstLine="420"/>
        <w:rPr>
          <w:rFonts w:ascii="宋体" w:eastAsia="宋体" w:hAnsi="宋体" w:cs="宋体" w:hint="eastAsia"/>
          <w:lang w:eastAsia="zh-CN"/>
        </w:rPr>
      </w:pPr>
      <w:r>
        <w:rPr>
          <w:rFonts w:ascii="宋体" w:eastAsia="宋体" w:hAnsi="宋体" w:cs="宋体" w:hint="eastAsia"/>
          <w:sz w:val="22"/>
          <w:lang w:eastAsia="zh-CN"/>
        </w:rPr>
        <w:t>校园食堂属于高频、</w:t>
      </w:r>
      <w:proofErr w:type="gramStart"/>
      <w:r>
        <w:rPr>
          <w:rFonts w:ascii="宋体" w:eastAsia="宋体" w:hAnsi="宋体" w:cs="宋体" w:hint="eastAsia"/>
          <w:sz w:val="22"/>
          <w:lang w:eastAsia="zh-CN"/>
        </w:rPr>
        <w:t>刚需且</w:t>
      </w:r>
      <w:proofErr w:type="gramEnd"/>
      <w:r>
        <w:rPr>
          <w:rFonts w:ascii="宋体" w:eastAsia="宋体" w:hAnsi="宋体" w:cs="宋体" w:hint="eastAsia"/>
          <w:sz w:val="22"/>
          <w:lang w:eastAsia="zh-CN"/>
        </w:rPr>
        <w:t>选择成本明显的生活场景。现有信息主要依赖口口相传，缺乏统一入口来集中展示“去哪里吃、值不值、口味如何、避雷哪些窗口”等决策信息。本项目希望通过窗口评分与内容沉淀，帮助学生更快完成就餐选择，同时为食堂管理提供结构化反馈。</w:t>
      </w:r>
    </w:p>
    <w:p w14:paraId="25F67500" w14:textId="77777777" w:rsidR="00383EEA" w:rsidRDefault="00000000">
      <w:pPr>
        <w:pStyle w:val="21"/>
        <w:spacing w:before="80" w:after="120"/>
        <w:rPr>
          <w:rFonts w:ascii="宋体" w:eastAsia="宋体" w:hAnsi="宋体" w:cs="宋体" w:hint="eastAsia"/>
        </w:rPr>
      </w:pPr>
      <w:r>
        <w:rPr>
          <w:rFonts w:ascii="宋体" w:eastAsia="宋体" w:hAnsi="宋体" w:cs="宋体" w:hint="eastAsia"/>
        </w:rPr>
        <w:t xml:space="preserve">2.2 </w:t>
      </w:r>
      <w:proofErr w:type="spellStart"/>
      <w:r>
        <w:rPr>
          <w:rFonts w:ascii="宋体" w:eastAsia="宋体" w:hAnsi="宋体" w:cs="宋体" w:hint="eastAsia"/>
        </w:rPr>
        <w:t>产品目标</w:t>
      </w:r>
      <w:proofErr w:type="spellEnd"/>
    </w:p>
    <w:p w14:paraId="7AF33838"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构建一个可运行、可演示、可维护的校园食堂评价系统原型。</w:t>
      </w:r>
    </w:p>
    <w:p w14:paraId="5FC0B786"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形成“浏览 - 搜索 - 评价 - 排行 - 推荐”的核心闭环，降低就餐决策成本。</w:t>
      </w:r>
    </w:p>
    <w:p w14:paraId="7F4D8131"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为管理员提供内容维护能力，保证基础信息与评论内容的可控性。</w:t>
      </w:r>
    </w:p>
    <w:p w14:paraId="5B623C1F"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在不影响核心交付的前提下，为收藏、拉黑、访问历史和 AI 推荐等能力预留扩展空间。</w:t>
      </w:r>
    </w:p>
    <w:p w14:paraId="62A94CE6" w14:textId="77777777" w:rsidR="00383EEA" w:rsidRDefault="00000000">
      <w:pPr>
        <w:pStyle w:val="21"/>
        <w:spacing w:before="80" w:after="120"/>
        <w:rPr>
          <w:rFonts w:ascii="宋体" w:eastAsia="宋体" w:hAnsi="宋体" w:cs="宋体" w:hint="eastAsia"/>
        </w:rPr>
      </w:pPr>
      <w:r>
        <w:rPr>
          <w:rFonts w:ascii="宋体" w:eastAsia="宋体" w:hAnsi="宋体" w:cs="宋体" w:hint="eastAsia"/>
        </w:rPr>
        <w:lastRenderedPageBreak/>
        <w:t xml:space="preserve">2.3 </w:t>
      </w:r>
      <w:proofErr w:type="spellStart"/>
      <w:r>
        <w:rPr>
          <w:rFonts w:ascii="宋体" w:eastAsia="宋体" w:hAnsi="宋体" w:cs="宋体" w:hint="eastAsia"/>
        </w:rPr>
        <w:t>用户角色与权限</w:t>
      </w:r>
      <w:proofErr w:type="spellEnd"/>
    </w:p>
    <w:tbl>
      <w:tblPr>
        <w:tblW w:w="0" w:type="auto"/>
        <w:jc w:val="center"/>
        <w:tblBorders>
          <w:top w:val="single" w:sz="6" w:space="0" w:color="C9B5BB"/>
          <w:left w:val="single" w:sz="6" w:space="0" w:color="C9B5BB"/>
          <w:bottom w:val="single" w:sz="6" w:space="0" w:color="C9B5BB"/>
          <w:right w:val="single" w:sz="6" w:space="0" w:color="C9B5BB"/>
          <w:insideH w:val="single" w:sz="6" w:space="0" w:color="C9B5BB"/>
          <w:insideV w:val="single" w:sz="6" w:space="0" w:color="C9B5BB"/>
        </w:tblBorders>
        <w:tblLayout w:type="fixed"/>
        <w:tblLook w:val="04A0" w:firstRow="1" w:lastRow="0" w:firstColumn="1" w:lastColumn="0" w:noHBand="0" w:noVBand="1"/>
      </w:tblPr>
      <w:tblGrid>
        <w:gridCol w:w="2296"/>
        <w:gridCol w:w="2296"/>
        <w:gridCol w:w="2296"/>
        <w:gridCol w:w="2296"/>
      </w:tblGrid>
      <w:tr w:rsidR="00383EEA" w14:paraId="767FD9E7" w14:textId="77777777">
        <w:trPr>
          <w:jc w:val="center"/>
        </w:trPr>
        <w:tc>
          <w:tcPr>
            <w:tcW w:w="2296" w:type="dxa"/>
            <w:shd w:val="clear" w:color="auto" w:fill="EAD9DE"/>
            <w:tcMar>
              <w:top w:w="80" w:type="dxa"/>
              <w:left w:w="100" w:type="dxa"/>
              <w:bottom w:w="80" w:type="dxa"/>
              <w:right w:w="100" w:type="dxa"/>
            </w:tcMar>
            <w:vAlign w:val="center"/>
          </w:tcPr>
          <w:p w14:paraId="13F7F304"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角色</w:t>
            </w:r>
            <w:proofErr w:type="spellEnd"/>
          </w:p>
        </w:tc>
        <w:tc>
          <w:tcPr>
            <w:tcW w:w="2296" w:type="dxa"/>
            <w:shd w:val="clear" w:color="auto" w:fill="EAD9DE"/>
            <w:tcMar>
              <w:top w:w="80" w:type="dxa"/>
              <w:left w:w="100" w:type="dxa"/>
              <w:bottom w:w="80" w:type="dxa"/>
              <w:right w:w="100" w:type="dxa"/>
            </w:tcMar>
            <w:vAlign w:val="center"/>
          </w:tcPr>
          <w:p w14:paraId="2A32A3AA"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身份特征</w:t>
            </w:r>
            <w:proofErr w:type="spellEnd"/>
          </w:p>
        </w:tc>
        <w:tc>
          <w:tcPr>
            <w:tcW w:w="2296" w:type="dxa"/>
            <w:shd w:val="clear" w:color="auto" w:fill="EAD9DE"/>
            <w:tcMar>
              <w:top w:w="80" w:type="dxa"/>
              <w:left w:w="100" w:type="dxa"/>
              <w:bottom w:w="80" w:type="dxa"/>
              <w:right w:w="100" w:type="dxa"/>
            </w:tcMar>
            <w:vAlign w:val="center"/>
          </w:tcPr>
          <w:p w14:paraId="73BD87F9"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主要目标</w:t>
            </w:r>
            <w:proofErr w:type="spellEnd"/>
          </w:p>
        </w:tc>
        <w:tc>
          <w:tcPr>
            <w:tcW w:w="2296" w:type="dxa"/>
            <w:shd w:val="clear" w:color="auto" w:fill="EAD9DE"/>
            <w:tcMar>
              <w:top w:w="80" w:type="dxa"/>
              <w:left w:w="100" w:type="dxa"/>
              <w:bottom w:w="80" w:type="dxa"/>
              <w:right w:w="100" w:type="dxa"/>
            </w:tcMar>
            <w:vAlign w:val="center"/>
          </w:tcPr>
          <w:p w14:paraId="491645C8"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关键权限</w:t>
            </w:r>
            <w:proofErr w:type="spellEnd"/>
          </w:p>
        </w:tc>
      </w:tr>
      <w:tr w:rsidR="00383EEA" w14:paraId="2F9C01F6" w14:textId="77777777">
        <w:trPr>
          <w:jc w:val="center"/>
        </w:trPr>
        <w:tc>
          <w:tcPr>
            <w:tcW w:w="2296" w:type="dxa"/>
            <w:shd w:val="clear" w:color="auto" w:fill="FAFAFA"/>
            <w:tcMar>
              <w:top w:w="80" w:type="dxa"/>
              <w:left w:w="100" w:type="dxa"/>
              <w:bottom w:w="80" w:type="dxa"/>
              <w:right w:w="100" w:type="dxa"/>
            </w:tcMar>
            <w:vAlign w:val="center"/>
          </w:tcPr>
          <w:p w14:paraId="21D7615D" w14:textId="77777777" w:rsidR="00383EEA" w:rsidRDefault="00000000">
            <w:pPr>
              <w:spacing w:after="40" w:line="288" w:lineRule="auto"/>
              <w:rPr>
                <w:rFonts w:ascii="宋体" w:eastAsia="宋体" w:hAnsi="宋体" w:cs="宋体" w:hint="eastAsia"/>
              </w:rPr>
            </w:pPr>
            <w:proofErr w:type="spellStart"/>
            <w:r>
              <w:rPr>
                <w:rFonts w:ascii="宋体" w:eastAsia="宋体" w:hAnsi="宋体" w:cs="宋体" w:hint="eastAsia"/>
              </w:rPr>
              <w:t>普通用户</w:t>
            </w:r>
            <w:proofErr w:type="spellEnd"/>
          </w:p>
        </w:tc>
        <w:tc>
          <w:tcPr>
            <w:tcW w:w="2296" w:type="dxa"/>
            <w:shd w:val="clear" w:color="auto" w:fill="FAFAFA"/>
            <w:tcMar>
              <w:top w:w="80" w:type="dxa"/>
              <w:left w:w="100" w:type="dxa"/>
              <w:bottom w:w="80" w:type="dxa"/>
              <w:right w:w="100" w:type="dxa"/>
            </w:tcMar>
            <w:vAlign w:val="center"/>
          </w:tcPr>
          <w:p w14:paraId="5EBEFCBB" w14:textId="77777777" w:rsidR="00383EEA" w:rsidRDefault="00000000">
            <w:pPr>
              <w:rPr>
                <w:rFonts w:ascii="宋体" w:eastAsia="宋体" w:hAnsi="宋体" w:cs="宋体" w:hint="eastAsia"/>
                <w:lang w:eastAsia="zh-CN"/>
              </w:rPr>
            </w:pPr>
            <w:r>
              <w:rPr>
                <w:rFonts w:ascii="宋体" w:eastAsia="宋体" w:hAnsi="宋体" w:cs="宋体" w:hint="eastAsia"/>
                <w:lang w:eastAsia="zh-CN"/>
              </w:rPr>
              <w:t>校内师生用户（未登录/已登录）</w:t>
            </w:r>
          </w:p>
        </w:tc>
        <w:tc>
          <w:tcPr>
            <w:tcW w:w="2296" w:type="dxa"/>
            <w:shd w:val="clear" w:color="auto" w:fill="FAFAFA"/>
            <w:tcMar>
              <w:top w:w="80" w:type="dxa"/>
              <w:left w:w="100" w:type="dxa"/>
              <w:bottom w:w="80" w:type="dxa"/>
              <w:right w:w="100" w:type="dxa"/>
            </w:tcMar>
            <w:vAlign w:val="center"/>
          </w:tcPr>
          <w:p w14:paraId="5FF28ADE" w14:textId="77777777" w:rsidR="00383EEA" w:rsidRDefault="00000000">
            <w:pPr>
              <w:rPr>
                <w:rFonts w:ascii="宋体" w:eastAsia="宋体" w:hAnsi="宋体" w:cs="宋体" w:hint="eastAsia"/>
                <w:lang w:eastAsia="zh-CN"/>
              </w:rPr>
            </w:pPr>
            <w:r>
              <w:rPr>
                <w:rFonts w:ascii="宋体" w:eastAsia="宋体" w:hAnsi="宋体" w:cs="宋体" w:hint="eastAsia"/>
                <w:lang w:eastAsia="zh-CN"/>
              </w:rPr>
              <w:t>快速完成窗口浏览、搜索、评价与个性化选择</w:t>
            </w:r>
          </w:p>
        </w:tc>
        <w:tc>
          <w:tcPr>
            <w:tcW w:w="2296" w:type="dxa"/>
            <w:shd w:val="clear" w:color="auto" w:fill="FAFAFA"/>
            <w:tcMar>
              <w:top w:w="80" w:type="dxa"/>
              <w:left w:w="100" w:type="dxa"/>
              <w:bottom w:w="80" w:type="dxa"/>
              <w:right w:w="100" w:type="dxa"/>
            </w:tcMar>
            <w:vAlign w:val="center"/>
          </w:tcPr>
          <w:p w14:paraId="76C646EE" w14:textId="77777777" w:rsidR="00383EEA" w:rsidRDefault="00000000">
            <w:pPr>
              <w:rPr>
                <w:rFonts w:ascii="宋体" w:eastAsia="宋体" w:hAnsi="宋体" w:cs="宋体" w:hint="eastAsia"/>
                <w:lang w:eastAsia="zh-CN"/>
              </w:rPr>
            </w:pPr>
            <w:r>
              <w:rPr>
                <w:rFonts w:ascii="宋体" w:eastAsia="宋体" w:hAnsi="宋体" w:cs="宋体" w:hint="eastAsia"/>
                <w:lang w:eastAsia="zh-CN"/>
              </w:rPr>
              <w:t>未登录时可浏览、搜索、查看排行榜；登录后可发布评论、查看个人中心；收藏、拉黑、访问历史、推荐等属于扩展能力</w:t>
            </w:r>
          </w:p>
        </w:tc>
      </w:tr>
      <w:tr w:rsidR="00383EEA" w14:paraId="4F7E71BC" w14:textId="77777777">
        <w:trPr>
          <w:jc w:val="center"/>
        </w:trPr>
        <w:tc>
          <w:tcPr>
            <w:tcW w:w="2296" w:type="dxa"/>
            <w:tcMar>
              <w:top w:w="80" w:type="dxa"/>
              <w:left w:w="100" w:type="dxa"/>
              <w:bottom w:w="80" w:type="dxa"/>
              <w:right w:w="100" w:type="dxa"/>
            </w:tcMar>
            <w:vAlign w:val="center"/>
          </w:tcPr>
          <w:p w14:paraId="0F040A9E" w14:textId="77777777" w:rsidR="00383EEA" w:rsidRDefault="00000000">
            <w:pPr>
              <w:spacing w:after="40" w:line="288" w:lineRule="auto"/>
              <w:rPr>
                <w:rFonts w:ascii="宋体" w:eastAsia="宋体" w:hAnsi="宋体" w:cs="宋体" w:hint="eastAsia"/>
              </w:rPr>
            </w:pPr>
            <w:proofErr w:type="spellStart"/>
            <w:r>
              <w:rPr>
                <w:rFonts w:ascii="宋体" w:eastAsia="宋体" w:hAnsi="宋体" w:cs="宋体" w:hint="eastAsia"/>
              </w:rPr>
              <w:t>管理员</w:t>
            </w:r>
            <w:proofErr w:type="spellEnd"/>
          </w:p>
        </w:tc>
        <w:tc>
          <w:tcPr>
            <w:tcW w:w="2296" w:type="dxa"/>
            <w:tcMar>
              <w:top w:w="80" w:type="dxa"/>
              <w:left w:w="100" w:type="dxa"/>
              <w:bottom w:w="80" w:type="dxa"/>
              <w:right w:w="100" w:type="dxa"/>
            </w:tcMar>
            <w:vAlign w:val="center"/>
          </w:tcPr>
          <w:p w14:paraId="2918177B" w14:textId="77777777" w:rsidR="00383EEA" w:rsidRDefault="00000000">
            <w:pPr>
              <w:rPr>
                <w:rFonts w:ascii="宋体" w:eastAsia="宋体" w:hAnsi="宋体" w:cs="宋体" w:hint="eastAsia"/>
                <w:lang w:eastAsia="zh-CN"/>
              </w:rPr>
            </w:pPr>
            <w:r>
              <w:rPr>
                <w:rFonts w:ascii="宋体" w:eastAsia="宋体" w:hAnsi="宋体" w:cs="宋体" w:hint="eastAsia"/>
                <w:lang w:eastAsia="zh-CN"/>
              </w:rPr>
              <w:t>拥有后台权限的系统维护者</w:t>
            </w:r>
          </w:p>
        </w:tc>
        <w:tc>
          <w:tcPr>
            <w:tcW w:w="2296" w:type="dxa"/>
            <w:tcMar>
              <w:top w:w="80" w:type="dxa"/>
              <w:left w:w="100" w:type="dxa"/>
              <w:bottom w:w="80" w:type="dxa"/>
              <w:right w:w="100" w:type="dxa"/>
            </w:tcMar>
            <w:vAlign w:val="center"/>
          </w:tcPr>
          <w:p w14:paraId="1C49997C" w14:textId="77777777" w:rsidR="00383EEA" w:rsidRDefault="00000000">
            <w:pPr>
              <w:rPr>
                <w:rFonts w:ascii="宋体" w:eastAsia="宋体" w:hAnsi="宋体" w:cs="宋体" w:hint="eastAsia"/>
                <w:lang w:eastAsia="zh-CN"/>
              </w:rPr>
            </w:pPr>
            <w:r>
              <w:rPr>
                <w:rFonts w:ascii="宋体" w:eastAsia="宋体" w:hAnsi="宋体" w:cs="宋体" w:hint="eastAsia"/>
                <w:lang w:eastAsia="zh-CN"/>
              </w:rPr>
              <w:t>维护系统内容与治理评论</w:t>
            </w:r>
          </w:p>
        </w:tc>
        <w:tc>
          <w:tcPr>
            <w:tcW w:w="2296" w:type="dxa"/>
            <w:tcMar>
              <w:top w:w="80" w:type="dxa"/>
              <w:left w:w="100" w:type="dxa"/>
              <w:bottom w:w="80" w:type="dxa"/>
              <w:right w:w="100" w:type="dxa"/>
            </w:tcMar>
            <w:vAlign w:val="center"/>
          </w:tcPr>
          <w:p w14:paraId="4E91EEAE" w14:textId="77777777" w:rsidR="00383EEA" w:rsidRDefault="00000000">
            <w:pPr>
              <w:rPr>
                <w:rFonts w:ascii="宋体" w:eastAsia="宋体" w:hAnsi="宋体" w:cs="宋体" w:hint="eastAsia"/>
                <w:lang w:eastAsia="zh-CN"/>
              </w:rPr>
            </w:pPr>
            <w:r>
              <w:rPr>
                <w:rFonts w:ascii="宋体" w:eastAsia="宋体" w:hAnsi="宋体" w:cs="宋体" w:hint="eastAsia"/>
                <w:lang w:eastAsia="zh-CN"/>
              </w:rPr>
              <w:t>可进入独立管理页面，维护食堂/窗口基础信息并删除违规评论；用户状态、标签与推荐配置可按进度扩展</w:t>
            </w:r>
          </w:p>
        </w:tc>
      </w:tr>
    </w:tbl>
    <w:p w14:paraId="40DE220C" w14:textId="77777777" w:rsidR="00383EEA" w:rsidRDefault="00000000">
      <w:pPr>
        <w:pStyle w:val="21"/>
        <w:spacing w:before="80" w:after="120"/>
        <w:rPr>
          <w:rFonts w:ascii="宋体" w:eastAsia="宋体" w:hAnsi="宋体" w:cs="宋体" w:hint="eastAsia"/>
        </w:rPr>
      </w:pPr>
      <w:r>
        <w:rPr>
          <w:rFonts w:ascii="宋体" w:eastAsia="宋体" w:hAnsi="宋体" w:cs="宋体" w:hint="eastAsia"/>
        </w:rPr>
        <w:t xml:space="preserve">2.4 </w:t>
      </w:r>
      <w:proofErr w:type="spellStart"/>
      <w:r>
        <w:rPr>
          <w:rFonts w:ascii="宋体" w:eastAsia="宋体" w:hAnsi="宋体" w:cs="宋体" w:hint="eastAsia"/>
        </w:rPr>
        <w:t>业务边界与约束</w:t>
      </w:r>
      <w:proofErr w:type="spellEnd"/>
    </w:p>
    <w:p w14:paraId="24CCFDA7"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系统面向校内食堂评价场景，不纳入支付、点餐、库存、排队、校外商家以及学校</w:t>
      </w:r>
      <w:proofErr w:type="gramStart"/>
      <w:r>
        <w:rPr>
          <w:rFonts w:ascii="宋体" w:eastAsia="宋体" w:hAnsi="宋体" w:cs="宋体" w:hint="eastAsia"/>
          <w:lang w:eastAsia="zh-CN"/>
        </w:rPr>
        <w:t>正式业务</w:t>
      </w:r>
      <w:proofErr w:type="gramEnd"/>
      <w:r>
        <w:rPr>
          <w:rFonts w:ascii="宋体" w:eastAsia="宋体" w:hAnsi="宋体" w:cs="宋体" w:hint="eastAsia"/>
          <w:lang w:eastAsia="zh-CN"/>
        </w:rPr>
        <w:t>系统对接。</w:t>
      </w:r>
    </w:p>
    <w:p w14:paraId="672BBA98"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本项目采用前后端分离的 Web 形态实现。</w:t>
      </w:r>
    </w:p>
    <w:p w14:paraId="543C6DB4" w14:textId="20A685F9"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需求设计遵循核心功能优先、扩展功能后置的原则：P0 功能必须实现并参与联调验收；P1/P2 功能属于合法需求范围，但可按时</w:t>
      </w:r>
      <w:proofErr w:type="gramStart"/>
      <w:r>
        <w:rPr>
          <w:rFonts w:ascii="宋体" w:eastAsia="宋体" w:hAnsi="宋体" w:cs="宋体" w:hint="eastAsia"/>
          <w:lang w:eastAsia="zh-CN"/>
        </w:rPr>
        <w:t>间条件</w:t>
      </w:r>
      <w:proofErr w:type="gramEnd"/>
      <w:r>
        <w:rPr>
          <w:rFonts w:ascii="宋体" w:eastAsia="宋体" w:hAnsi="宋体" w:cs="宋体" w:hint="eastAsia"/>
          <w:lang w:eastAsia="zh-CN"/>
        </w:rPr>
        <w:t>实现、规则模拟或仅预留接口/页面入口。</w:t>
      </w:r>
    </w:p>
    <w:p w14:paraId="2D4962CA" w14:textId="77777777" w:rsidR="00383EEA" w:rsidRDefault="00000000">
      <w:pPr>
        <w:pStyle w:val="1"/>
        <w:spacing w:before="120" w:after="120"/>
        <w:rPr>
          <w:rFonts w:ascii="宋体" w:eastAsia="宋体" w:hAnsi="宋体" w:cs="宋体" w:hint="eastAsia"/>
          <w:lang w:eastAsia="zh-CN"/>
        </w:rPr>
      </w:pPr>
      <w:r>
        <w:rPr>
          <w:rFonts w:ascii="宋体" w:eastAsia="宋体" w:hAnsi="宋体" w:cs="宋体" w:hint="eastAsia"/>
          <w:lang w:eastAsia="zh-CN"/>
        </w:rPr>
        <w:t>3 业务需求描述</w:t>
      </w:r>
    </w:p>
    <w:p w14:paraId="735FB566" w14:textId="77777777" w:rsidR="00383EEA" w:rsidRDefault="00000000">
      <w:pPr>
        <w:pStyle w:val="21"/>
        <w:spacing w:before="80" w:after="120"/>
        <w:rPr>
          <w:rFonts w:ascii="宋体" w:eastAsia="宋体" w:hAnsi="宋体" w:cs="宋体" w:hint="eastAsia"/>
          <w:lang w:eastAsia="zh-CN"/>
        </w:rPr>
      </w:pPr>
      <w:r>
        <w:rPr>
          <w:rFonts w:ascii="宋体" w:eastAsia="宋体" w:hAnsi="宋体" w:cs="宋体" w:hint="eastAsia"/>
          <w:lang w:eastAsia="zh-CN"/>
        </w:rPr>
        <w:t>3.1 总体功能结构</w:t>
      </w:r>
    </w:p>
    <w:p w14:paraId="6E3BF747" w14:textId="52C44B2B" w:rsidR="00383EEA" w:rsidRDefault="00C515D0" w:rsidP="00C515D0">
      <w:pPr>
        <w:spacing w:after="120" w:line="324" w:lineRule="auto"/>
        <w:ind w:firstLine="420"/>
        <w:rPr>
          <w:rFonts w:ascii="宋体" w:eastAsia="宋体" w:hAnsi="宋体" w:cs="宋体" w:hint="eastAsia"/>
          <w:lang w:eastAsia="zh-CN"/>
        </w:rPr>
      </w:pPr>
      <w:r>
        <w:rPr>
          <w:rFonts w:ascii="宋体" w:eastAsia="宋体" w:hAnsi="宋体" w:cs="宋体" w:hint="eastAsia"/>
          <w:noProof/>
        </w:rPr>
        <w:drawing>
          <wp:anchor distT="0" distB="0" distL="114300" distR="114300" simplePos="0" relativeHeight="251658240" behindDoc="1" locked="0" layoutInCell="1" allowOverlap="1" wp14:anchorId="0DF7A75E" wp14:editId="42550597">
            <wp:simplePos x="0" y="0"/>
            <wp:positionH relativeFrom="column">
              <wp:posOffset>-669290</wp:posOffset>
            </wp:positionH>
            <wp:positionV relativeFrom="paragraph">
              <wp:posOffset>485775</wp:posOffset>
            </wp:positionV>
            <wp:extent cx="7091680" cy="829310"/>
            <wp:effectExtent l="0" t="0" r="0" b="8890"/>
            <wp:wrapTight wrapText="bothSides">
              <wp:wrapPolygon edited="0">
                <wp:start x="0" y="0"/>
                <wp:lineTo x="0" y="21335"/>
                <wp:lineTo x="21527" y="21335"/>
                <wp:lineTo x="215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7091680" cy="82931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宋体" w:eastAsia="宋体" w:hAnsi="宋体" w:cs="宋体" w:hint="eastAsia"/>
          <w:sz w:val="22"/>
          <w:lang w:eastAsia="zh-CN"/>
        </w:rPr>
        <w:t>系统整体划分为六类能力：认证与权限、浏览与搜索、评论互动、个人中心、推荐服务、后台管理。其功能结构如图所示</w:t>
      </w:r>
      <w:r>
        <w:rPr>
          <w:rFonts w:ascii="宋体" w:eastAsia="宋体" w:hAnsi="宋体" w:cs="宋体" w:hint="eastAsia"/>
          <w:sz w:val="22"/>
          <w:lang w:eastAsia="zh-CN"/>
        </w:rPr>
        <w:t>：</w:t>
      </w:r>
    </w:p>
    <w:p w14:paraId="0D8A473F" w14:textId="77777777" w:rsidR="00383EEA" w:rsidRDefault="00000000">
      <w:pPr>
        <w:spacing w:before="40" w:line="264" w:lineRule="auto"/>
        <w:jc w:val="center"/>
        <w:rPr>
          <w:rFonts w:ascii="宋体" w:eastAsia="宋体" w:hAnsi="宋体" w:cs="宋体" w:hint="eastAsia"/>
          <w:lang w:eastAsia="zh-CN"/>
        </w:rPr>
      </w:pPr>
      <w:r>
        <w:rPr>
          <w:rFonts w:ascii="宋体" w:eastAsia="宋体" w:hAnsi="宋体" w:cs="宋体" w:hint="eastAsia"/>
          <w:i/>
          <w:color w:val="801020"/>
          <w:sz w:val="19"/>
          <w:lang w:eastAsia="zh-CN"/>
        </w:rPr>
        <w:t>图 3-1  系统总体功能结构图</w:t>
      </w:r>
    </w:p>
    <w:p w14:paraId="0CDBF775" w14:textId="77777777" w:rsidR="00383EEA" w:rsidRDefault="00000000">
      <w:pPr>
        <w:pStyle w:val="21"/>
        <w:spacing w:before="80" w:after="120"/>
        <w:rPr>
          <w:rFonts w:ascii="宋体" w:eastAsia="宋体" w:hAnsi="宋体" w:cs="宋体" w:hint="eastAsia"/>
          <w:lang w:eastAsia="zh-CN"/>
        </w:rPr>
      </w:pPr>
      <w:r>
        <w:rPr>
          <w:rFonts w:ascii="宋体" w:eastAsia="宋体" w:hAnsi="宋体" w:cs="宋体" w:hint="eastAsia"/>
          <w:lang w:eastAsia="zh-CN"/>
        </w:rPr>
        <w:t>3.2 需求优先级划分</w:t>
      </w:r>
    </w:p>
    <w:tbl>
      <w:tblPr>
        <w:tblW w:w="0" w:type="auto"/>
        <w:jc w:val="center"/>
        <w:tblBorders>
          <w:top w:val="single" w:sz="6" w:space="0" w:color="C9B5BB"/>
          <w:left w:val="single" w:sz="6" w:space="0" w:color="C9B5BB"/>
          <w:bottom w:val="single" w:sz="6" w:space="0" w:color="C9B5BB"/>
          <w:right w:val="single" w:sz="6" w:space="0" w:color="C9B5BB"/>
          <w:insideH w:val="single" w:sz="6" w:space="0" w:color="C9B5BB"/>
          <w:insideV w:val="single" w:sz="6" w:space="0" w:color="C9B5BB"/>
        </w:tblBorders>
        <w:tblLayout w:type="fixed"/>
        <w:tblLook w:val="04A0" w:firstRow="1" w:lastRow="0" w:firstColumn="1" w:lastColumn="0" w:noHBand="0" w:noVBand="1"/>
      </w:tblPr>
      <w:tblGrid>
        <w:gridCol w:w="2296"/>
        <w:gridCol w:w="2296"/>
        <w:gridCol w:w="2296"/>
        <w:gridCol w:w="2296"/>
      </w:tblGrid>
      <w:tr w:rsidR="00383EEA" w14:paraId="10617DE4" w14:textId="77777777">
        <w:trPr>
          <w:jc w:val="center"/>
        </w:trPr>
        <w:tc>
          <w:tcPr>
            <w:tcW w:w="2296" w:type="dxa"/>
            <w:shd w:val="clear" w:color="auto" w:fill="EAD9DE"/>
            <w:tcMar>
              <w:top w:w="80" w:type="dxa"/>
              <w:left w:w="100" w:type="dxa"/>
              <w:bottom w:w="80" w:type="dxa"/>
              <w:right w:w="100" w:type="dxa"/>
            </w:tcMar>
            <w:vAlign w:val="center"/>
          </w:tcPr>
          <w:p w14:paraId="6DB1067D" w14:textId="77777777" w:rsidR="00383EEA" w:rsidRDefault="00000000">
            <w:pPr>
              <w:rPr>
                <w:rFonts w:ascii="宋体" w:eastAsia="宋体" w:hAnsi="宋体" w:cs="宋体" w:hint="eastAsia"/>
              </w:rPr>
            </w:pPr>
            <w:proofErr w:type="spellStart"/>
            <w:r>
              <w:rPr>
                <w:rFonts w:ascii="宋体" w:eastAsia="宋体" w:hAnsi="宋体" w:cs="宋体" w:hint="eastAsia"/>
              </w:rPr>
              <w:t>优先级</w:t>
            </w:r>
            <w:proofErr w:type="spellEnd"/>
          </w:p>
        </w:tc>
        <w:tc>
          <w:tcPr>
            <w:tcW w:w="2296" w:type="dxa"/>
            <w:shd w:val="clear" w:color="auto" w:fill="EAD9DE"/>
            <w:tcMar>
              <w:top w:w="80" w:type="dxa"/>
              <w:left w:w="100" w:type="dxa"/>
              <w:bottom w:w="80" w:type="dxa"/>
              <w:right w:w="100" w:type="dxa"/>
            </w:tcMar>
            <w:vAlign w:val="center"/>
          </w:tcPr>
          <w:p w14:paraId="3B52D216" w14:textId="77777777" w:rsidR="00383EEA" w:rsidRDefault="00000000">
            <w:pPr>
              <w:rPr>
                <w:rFonts w:ascii="宋体" w:eastAsia="宋体" w:hAnsi="宋体" w:cs="宋体" w:hint="eastAsia"/>
              </w:rPr>
            </w:pPr>
            <w:proofErr w:type="spellStart"/>
            <w:r>
              <w:rPr>
                <w:rFonts w:ascii="宋体" w:eastAsia="宋体" w:hAnsi="宋体" w:cs="宋体" w:hint="eastAsia"/>
              </w:rPr>
              <w:t>边界定义</w:t>
            </w:r>
            <w:proofErr w:type="spellEnd"/>
          </w:p>
        </w:tc>
        <w:tc>
          <w:tcPr>
            <w:tcW w:w="2296" w:type="dxa"/>
            <w:shd w:val="clear" w:color="auto" w:fill="EAD9DE"/>
            <w:tcMar>
              <w:top w:w="80" w:type="dxa"/>
              <w:left w:w="100" w:type="dxa"/>
              <w:bottom w:w="80" w:type="dxa"/>
              <w:right w:w="100" w:type="dxa"/>
            </w:tcMar>
            <w:vAlign w:val="center"/>
          </w:tcPr>
          <w:p w14:paraId="73526663" w14:textId="77777777" w:rsidR="00383EEA" w:rsidRDefault="00000000">
            <w:pPr>
              <w:rPr>
                <w:rFonts w:ascii="宋体" w:eastAsia="宋体" w:hAnsi="宋体" w:cs="宋体" w:hint="eastAsia"/>
              </w:rPr>
            </w:pPr>
            <w:proofErr w:type="spellStart"/>
            <w:r>
              <w:rPr>
                <w:rFonts w:ascii="宋体" w:eastAsia="宋体" w:hAnsi="宋体" w:cs="宋体" w:hint="eastAsia"/>
              </w:rPr>
              <w:t>功能范围</w:t>
            </w:r>
            <w:proofErr w:type="spellEnd"/>
          </w:p>
        </w:tc>
        <w:tc>
          <w:tcPr>
            <w:tcW w:w="2296" w:type="dxa"/>
            <w:shd w:val="clear" w:color="auto" w:fill="EAD9DE"/>
            <w:tcMar>
              <w:top w:w="80" w:type="dxa"/>
              <w:left w:w="100" w:type="dxa"/>
              <w:bottom w:w="80" w:type="dxa"/>
              <w:right w:w="100" w:type="dxa"/>
            </w:tcMar>
            <w:vAlign w:val="center"/>
          </w:tcPr>
          <w:p w14:paraId="3B2EE059" w14:textId="77777777" w:rsidR="00383EEA" w:rsidRDefault="00000000">
            <w:pPr>
              <w:rPr>
                <w:rFonts w:ascii="宋体" w:eastAsia="宋体" w:hAnsi="宋体" w:cs="宋体" w:hint="eastAsia"/>
              </w:rPr>
            </w:pPr>
            <w:proofErr w:type="spellStart"/>
            <w:r>
              <w:rPr>
                <w:rFonts w:ascii="宋体" w:eastAsia="宋体" w:hAnsi="宋体" w:cs="宋体" w:hint="eastAsia"/>
              </w:rPr>
              <w:t>阶段要求</w:t>
            </w:r>
            <w:proofErr w:type="spellEnd"/>
          </w:p>
        </w:tc>
      </w:tr>
      <w:tr w:rsidR="00383EEA" w14:paraId="55FEF891" w14:textId="77777777">
        <w:trPr>
          <w:jc w:val="center"/>
        </w:trPr>
        <w:tc>
          <w:tcPr>
            <w:tcW w:w="2296" w:type="dxa"/>
            <w:tcMar>
              <w:top w:w="80" w:type="dxa"/>
              <w:left w:w="100" w:type="dxa"/>
              <w:bottom w:w="80" w:type="dxa"/>
              <w:right w:w="100" w:type="dxa"/>
            </w:tcMar>
            <w:vAlign w:val="center"/>
          </w:tcPr>
          <w:p w14:paraId="07275937" w14:textId="77777777" w:rsidR="00383EEA" w:rsidRDefault="00000000">
            <w:pPr>
              <w:rPr>
                <w:rFonts w:ascii="宋体" w:eastAsia="宋体" w:hAnsi="宋体" w:cs="宋体" w:hint="eastAsia"/>
              </w:rPr>
            </w:pPr>
            <w:r>
              <w:rPr>
                <w:rFonts w:ascii="宋体" w:eastAsia="宋体" w:hAnsi="宋体" w:cs="宋体" w:hint="eastAsia"/>
              </w:rPr>
              <w:t>P0</w:t>
            </w:r>
          </w:p>
        </w:tc>
        <w:tc>
          <w:tcPr>
            <w:tcW w:w="2296" w:type="dxa"/>
            <w:tcMar>
              <w:top w:w="80" w:type="dxa"/>
              <w:left w:w="100" w:type="dxa"/>
              <w:bottom w:w="80" w:type="dxa"/>
              <w:right w:w="100" w:type="dxa"/>
            </w:tcMar>
            <w:vAlign w:val="center"/>
          </w:tcPr>
          <w:p w14:paraId="0B964E1A" w14:textId="77777777" w:rsidR="00383EEA" w:rsidRDefault="00000000">
            <w:pPr>
              <w:rPr>
                <w:rFonts w:ascii="宋体" w:eastAsia="宋体" w:hAnsi="宋体" w:cs="宋体" w:hint="eastAsia"/>
              </w:rPr>
            </w:pPr>
            <w:proofErr w:type="spellStart"/>
            <w:r>
              <w:rPr>
                <w:rFonts w:ascii="宋体" w:eastAsia="宋体" w:hAnsi="宋体" w:cs="宋体" w:hint="eastAsia"/>
              </w:rPr>
              <w:t>核心实现范围</w:t>
            </w:r>
            <w:proofErr w:type="spellEnd"/>
          </w:p>
        </w:tc>
        <w:tc>
          <w:tcPr>
            <w:tcW w:w="2296" w:type="dxa"/>
            <w:tcMar>
              <w:top w:w="80" w:type="dxa"/>
              <w:left w:w="100" w:type="dxa"/>
              <w:bottom w:w="80" w:type="dxa"/>
              <w:right w:w="100" w:type="dxa"/>
            </w:tcMar>
            <w:vAlign w:val="center"/>
          </w:tcPr>
          <w:p w14:paraId="203EFAFD" w14:textId="77777777" w:rsidR="00383EEA" w:rsidRDefault="00000000">
            <w:pPr>
              <w:rPr>
                <w:rFonts w:ascii="宋体" w:eastAsia="宋体" w:hAnsi="宋体" w:cs="宋体" w:hint="eastAsia"/>
                <w:lang w:eastAsia="zh-CN"/>
              </w:rPr>
            </w:pPr>
            <w:r>
              <w:rPr>
                <w:rFonts w:ascii="宋体" w:eastAsia="宋体" w:hAnsi="宋体" w:cs="宋体" w:hint="eastAsia"/>
                <w:lang w:eastAsia="zh-CN"/>
              </w:rPr>
              <w:t>注册/登录/退出、食堂与窗口浏览、搜索筛选、评分榜/热度</w:t>
            </w:r>
            <w:r>
              <w:rPr>
                <w:rFonts w:ascii="宋体" w:eastAsia="宋体" w:hAnsi="宋体" w:cs="宋体" w:hint="eastAsia"/>
                <w:lang w:eastAsia="zh-CN"/>
              </w:rPr>
              <w:lastRenderedPageBreak/>
              <w:t>榜、发布评论、评论列表、个人中心基础资料、管理员维护食堂/窗口、管理员</w:t>
            </w:r>
            <w:proofErr w:type="gramStart"/>
            <w:r>
              <w:rPr>
                <w:rFonts w:ascii="宋体" w:eastAsia="宋体" w:hAnsi="宋体" w:cs="宋体" w:hint="eastAsia"/>
                <w:lang w:eastAsia="zh-CN"/>
              </w:rPr>
              <w:t>删</w:t>
            </w:r>
            <w:proofErr w:type="gramEnd"/>
            <w:r>
              <w:rPr>
                <w:rFonts w:ascii="宋体" w:eastAsia="宋体" w:hAnsi="宋体" w:cs="宋体" w:hint="eastAsia"/>
                <w:lang w:eastAsia="zh-CN"/>
              </w:rPr>
              <w:t>评</w:t>
            </w:r>
          </w:p>
        </w:tc>
        <w:tc>
          <w:tcPr>
            <w:tcW w:w="2296" w:type="dxa"/>
            <w:tcMar>
              <w:top w:w="80" w:type="dxa"/>
              <w:left w:w="100" w:type="dxa"/>
              <w:bottom w:w="80" w:type="dxa"/>
              <w:right w:w="100" w:type="dxa"/>
            </w:tcMar>
            <w:vAlign w:val="center"/>
          </w:tcPr>
          <w:p w14:paraId="2B2F7096" w14:textId="77777777" w:rsidR="00383EEA" w:rsidRDefault="00000000">
            <w:pPr>
              <w:rPr>
                <w:rFonts w:ascii="宋体" w:eastAsia="宋体" w:hAnsi="宋体" w:cs="宋体" w:hint="eastAsia"/>
                <w:lang w:eastAsia="zh-CN"/>
              </w:rPr>
            </w:pPr>
            <w:r>
              <w:rPr>
                <w:rFonts w:ascii="宋体" w:eastAsia="宋体" w:hAnsi="宋体" w:cs="宋体" w:hint="eastAsia"/>
                <w:lang w:eastAsia="zh-CN"/>
              </w:rPr>
              <w:lastRenderedPageBreak/>
              <w:t>必须在第5-6周完成并联调验收</w:t>
            </w:r>
          </w:p>
        </w:tc>
      </w:tr>
      <w:tr w:rsidR="00383EEA" w14:paraId="61B05B62" w14:textId="77777777">
        <w:trPr>
          <w:jc w:val="center"/>
        </w:trPr>
        <w:tc>
          <w:tcPr>
            <w:tcW w:w="2296" w:type="dxa"/>
            <w:shd w:val="clear" w:color="auto" w:fill="FAFAFA"/>
            <w:tcMar>
              <w:top w:w="80" w:type="dxa"/>
              <w:left w:w="100" w:type="dxa"/>
              <w:bottom w:w="80" w:type="dxa"/>
              <w:right w:w="100" w:type="dxa"/>
            </w:tcMar>
            <w:vAlign w:val="center"/>
          </w:tcPr>
          <w:p w14:paraId="3192B6DB" w14:textId="77777777" w:rsidR="00383EEA" w:rsidRDefault="00000000">
            <w:pPr>
              <w:rPr>
                <w:rFonts w:ascii="宋体" w:eastAsia="宋体" w:hAnsi="宋体" w:cs="宋体" w:hint="eastAsia"/>
              </w:rPr>
            </w:pPr>
            <w:r>
              <w:rPr>
                <w:rFonts w:ascii="宋体" w:eastAsia="宋体" w:hAnsi="宋体" w:cs="宋体" w:hint="eastAsia"/>
              </w:rPr>
              <w:lastRenderedPageBreak/>
              <w:t>P1</w:t>
            </w:r>
          </w:p>
        </w:tc>
        <w:tc>
          <w:tcPr>
            <w:tcW w:w="2296" w:type="dxa"/>
            <w:shd w:val="clear" w:color="auto" w:fill="FAFAFA"/>
            <w:tcMar>
              <w:top w:w="80" w:type="dxa"/>
              <w:left w:w="100" w:type="dxa"/>
              <w:bottom w:w="80" w:type="dxa"/>
              <w:right w:w="100" w:type="dxa"/>
            </w:tcMar>
            <w:vAlign w:val="center"/>
          </w:tcPr>
          <w:p w14:paraId="647DC3C7" w14:textId="77777777" w:rsidR="00383EEA" w:rsidRDefault="00000000">
            <w:pPr>
              <w:rPr>
                <w:rFonts w:ascii="宋体" w:eastAsia="宋体" w:hAnsi="宋体" w:cs="宋体" w:hint="eastAsia"/>
              </w:rPr>
            </w:pPr>
            <w:proofErr w:type="spellStart"/>
            <w:r>
              <w:rPr>
                <w:rFonts w:ascii="宋体" w:eastAsia="宋体" w:hAnsi="宋体" w:cs="宋体" w:hint="eastAsia"/>
              </w:rPr>
              <w:t>条件实现</w:t>
            </w:r>
            <w:proofErr w:type="spellEnd"/>
            <w:r>
              <w:rPr>
                <w:rFonts w:ascii="宋体" w:eastAsia="宋体" w:hAnsi="宋体" w:cs="宋体" w:hint="eastAsia"/>
              </w:rPr>
              <w:t>/</w:t>
            </w:r>
            <w:proofErr w:type="spellStart"/>
            <w:r>
              <w:rPr>
                <w:rFonts w:ascii="宋体" w:eastAsia="宋体" w:hAnsi="宋体" w:cs="宋体" w:hint="eastAsia"/>
              </w:rPr>
              <w:t>预留</w:t>
            </w:r>
            <w:proofErr w:type="spellEnd"/>
          </w:p>
        </w:tc>
        <w:tc>
          <w:tcPr>
            <w:tcW w:w="2296" w:type="dxa"/>
            <w:shd w:val="clear" w:color="auto" w:fill="FAFAFA"/>
            <w:tcMar>
              <w:top w:w="80" w:type="dxa"/>
              <w:left w:w="100" w:type="dxa"/>
              <w:bottom w:w="80" w:type="dxa"/>
              <w:right w:w="100" w:type="dxa"/>
            </w:tcMar>
            <w:vAlign w:val="center"/>
          </w:tcPr>
          <w:p w14:paraId="47CC896D" w14:textId="77777777" w:rsidR="00383EEA" w:rsidRDefault="00000000">
            <w:pPr>
              <w:rPr>
                <w:rFonts w:ascii="宋体" w:eastAsia="宋体" w:hAnsi="宋体" w:cs="宋体" w:hint="eastAsia"/>
                <w:lang w:eastAsia="zh-CN"/>
              </w:rPr>
            </w:pPr>
            <w:r>
              <w:rPr>
                <w:rFonts w:ascii="宋体" w:eastAsia="宋体" w:hAnsi="宋体" w:cs="宋体" w:hint="eastAsia"/>
                <w:lang w:eastAsia="zh-CN"/>
              </w:rPr>
              <w:t>本人修改/删除评论、收藏、访问历史、黑名单过滤、“今天吃什么”、偏好描述、用户状态维护</w:t>
            </w:r>
          </w:p>
        </w:tc>
        <w:tc>
          <w:tcPr>
            <w:tcW w:w="2296" w:type="dxa"/>
            <w:shd w:val="clear" w:color="auto" w:fill="FAFAFA"/>
            <w:tcMar>
              <w:top w:w="80" w:type="dxa"/>
              <w:left w:w="100" w:type="dxa"/>
              <w:bottom w:w="80" w:type="dxa"/>
              <w:right w:w="100" w:type="dxa"/>
            </w:tcMar>
            <w:vAlign w:val="center"/>
          </w:tcPr>
          <w:p w14:paraId="0CC0F62A" w14:textId="77777777" w:rsidR="00383EEA" w:rsidRDefault="00000000">
            <w:pPr>
              <w:rPr>
                <w:rFonts w:ascii="宋体" w:eastAsia="宋体" w:hAnsi="宋体" w:cs="宋体" w:hint="eastAsia"/>
                <w:lang w:eastAsia="zh-CN"/>
              </w:rPr>
            </w:pPr>
            <w:r>
              <w:rPr>
                <w:rFonts w:ascii="宋体" w:eastAsia="宋体" w:hAnsi="宋体" w:cs="宋体" w:hint="eastAsia"/>
                <w:lang w:eastAsia="zh-CN"/>
              </w:rPr>
              <w:t>可在第6-7周实现，或先保留接口/页面入口</w:t>
            </w:r>
          </w:p>
        </w:tc>
      </w:tr>
      <w:tr w:rsidR="00383EEA" w14:paraId="7E532ABB" w14:textId="77777777">
        <w:trPr>
          <w:jc w:val="center"/>
        </w:trPr>
        <w:tc>
          <w:tcPr>
            <w:tcW w:w="2296" w:type="dxa"/>
            <w:tcMar>
              <w:top w:w="80" w:type="dxa"/>
              <w:left w:w="100" w:type="dxa"/>
              <w:bottom w:w="80" w:type="dxa"/>
              <w:right w:w="100" w:type="dxa"/>
            </w:tcMar>
            <w:vAlign w:val="center"/>
          </w:tcPr>
          <w:p w14:paraId="45AEAC4C" w14:textId="77777777" w:rsidR="00383EEA" w:rsidRDefault="00000000">
            <w:pPr>
              <w:rPr>
                <w:rFonts w:ascii="宋体" w:eastAsia="宋体" w:hAnsi="宋体" w:cs="宋体" w:hint="eastAsia"/>
              </w:rPr>
            </w:pPr>
            <w:r>
              <w:rPr>
                <w:rFonts w:ascii="宋体" w:eastAsia="宋体" w:hAnsi="宋体" w:cs="宋体" w:hint="eastAsia"/>
              </w:rPr>
              <w:t>P2</w:t>
            </w:r>
          </w:p>
        </w:tc>
        <w:tc>
          <w:tcPr>
            <w:tcW w:w="2296" w:type="dxa"/>
            <w:tcMar>
              <w:top w:w="80" w:type="dxa"/>
              <w:left w:w="100" w:type="dxa"/>
              <w:bottom w:w="80" w:type="dxa"/>
              <w:right w:w="100" w:type="dxa"/>
            </w:tcMar>
            <w:vAlign w:val="center"/>
          </w:tcPr>
          <w:p w14:paraId="5914B673" w14:textId="77777777" w:rsidR="00383EEA" w:rsidRDefault="00000000">
            <w:pPr>
              <w:rPr>
                <w:rFonts w:ascii="宋体" w:eastAsia="宋体" w:hAnsi="宋体" w:cs="宋体" w:hint="eastAsia"/>
              </w:rPr>
            </w:pPr>
            <w:proofErr w:type="spellStart"/>
            <w:r>
              <w:rPr>
                <w:rFonts w:ascii="宋体" w:eastAsia="宋体" w:hAnsi="宋体" w:cs="宋体" w:hint="eastAsia"/>
              </w:rPr>
              <w:t>扩展优化</w:t>
            </w:r>
            <w:proofErr w:type="spellEnd"/>
          </w:p>
        </w:tc>
        <w:tc>
          <w:tcPr>
            <w:tcW w:w="2296" w:type="dxa"/>
            <w:tcMar>
              <w:top w:w="80" w:type="dxa"/>
              <w:left w:w="100" w:type="dxa"/>
              <w:bottom w:w="80" w:type="dxa"/>
              <w:right w:w="100" w:type="dxa"/>
            </w:tcMar>
            <w:vAlign w:val="center"/>
          </w:tcPr>
          <w:p w14:paraId="0AA847A0" w14:textId="77777777" w:rsidR="00383EEA" w:rsidRDefault="00000000">
            <w:pPr>
              <w:rPr>
                <w:rFonts w:ascii="宋体" w:eastAsia="宋体" w:hAnsi="宋体" w:cs="宋体" w:hint="eastAsia"/>
                <w:lang w:eastAsia="zh-CN"/>
              </w:rPr>
            </w:pPr>
            <w:r>
              <w:rPr>
                <w:rFonts w:ascii="宋体" w:eastAsia="宋体" w:hAnsi="宋体" w:cs="宋体" w:hint="eastAsia"/>
                <w:lang w:eastAsia="zh-CN"/>
              </w:rPr>
              <w:t>AI 推荐、推荐理由、标签体系精细化、推荐策略调优、视觉与运营分析增强</w:t>
            </w:r>
          </w:p>
        </w:tc>
        <w:tc>
          <w:tcPr>
            <w:tcW w:w="2296" w:type="dxa"/>
            <w:tcMar>
              <w:top w:w="80" w:type="dxa"/>
              <w:left w:w="100" w:type="dxa"/>
              <w:bottom w:w="80" w:type="dxa"/>
              <w:right w:w="100" w:type="dxa"/>
            </w:tcMar>
            <w:vAlign w:val="center"/>
          </w:tcPr>
          <w:p w14:paraId="74D0838A" w14:textId="77777777" w:rsidR="00383EEA" w:rsidRDefault="00000000">
            <w:pPr>
              <w:rPr>
                <w:rFonts w:ascii="宋体" w:eastAsia="宋体" w:hAnsi="宋体" w:cs="宋体" w:hint="eastAsia"/>
                <w:lang w:eastAsia="zh-CN"/>
              </w:rPr>
            </w:pPr>
            <w:r>
              <w:rPr>
                <w:rFonts w:ascii="宋体" w:eastAsia="宋体" w:hAnsi="宋体" w:cs="宋体" w:hint="eastAsia"/>
                <w:lang w:eastAsia="zh-CN"/>
              </w:rPr>
              <w:t>允许仅做规则模拟、原型说明或接口预留</w:t>
            </w:r>
          </w:p>
        </w:tc>
      </w:tr>
    </w:tbl>
    <w:p w14:paraId="579B53D3" w14:textId="77777777" w:rsidR="00383EEA" w:rsidRDefault="00000000">
      <w:pPr>
        <w:pStyle w:val="21"/>
        <w:spacing w:before="80" w:after="120"/>
        <w:rPr>
          <w:rFonts w:ascii="宋体" w:eastAsia="宋体" w:hAnsi="宋体" w:cs="宋体" w:hint="eastAsia"/>
          <w:lang w:eastAsia="zh-CN"/>
        </w:rPr>
      </w:pPr>
      <w:r>
        <w:rPr>
          <w:rFonts w:ascii="宋体" w:eastAsia="宋体" w:hAnsi="宋体" w:cs="宋体" w:hint="eastAsia"/>
          <w:lang w:eastAsia="zh-CN"/>
        </w:rPr>
        <w:t>3.3 功能性需求列表</w:t>
      </w:r>
    </w:p>
    <w:p w14:paraId="7CEBA449" w14:textId="77777777" w:rsidR="00383EEA" w:rsidRDefault="00000000">
      <w:pPr>
        <w:spacing w:after="120" w:line="324" w:lineRule="auto"/>
        <w:ind w:firstLine="420"/>
        <w:rPr>
          <w:rFonts w:ascii="宋体" w:eastAsia="宋体" w:hAnsi="宋体" w:cs="宋体" w:hint="eastAsia"/>
          <w:lang w:eastAsia="zh-CN"/>
        </w:rPr>
      </w:pPr>
      <w:r>
        <w:rPr>
          <w:rFonts w:ascii="宋体" w:eastAsia="宋体" w:hAnsi="宋体" w:cs="宋体" w:hint="eastAsia"/>
          <w:sz w:val="22"/>
          <w:lang w:eastAsia="zh-CN"/>
        </w:rPr>
        <w:t>以下采用“FR-编号”方式描述系统的功能性需求，并通过优先级明确其实现边界：P0 为本阶段必须实现，P1 为条件实现或接口预留，P2 为扩展优化。</w:t>
      </w:r>
    </w:p>
    <w:tbl>
      <w:tblPr>
        <w:tblW w:w="0" w:type="auto"/>
        <w:jc w:val="center"/>
        <w:tblBorders>
          <w:top w:val="single" w:sz="6" w:space="0" w:color="C9B5BB"/>
          <w:left w:val="single" w:sz="6" w:space="0" w:color="C9B5BB"/>
          <w:bottom w:val="single" w:sz="6" w:space="0" w:color="C9B5BB"/>
          <w:right w:val="single" w:sz="6" w:space="0" w:color="C9B5BB"/>
          <w:insideH w:val="single" w:sz="6" w:space="0" w:color="C9B5BB"/>
          <w:insideV w:val="single" w:sz="6" w:space="0" w:color="C9B5BB"/>
        </w:tblBorders>
        <w:tblLayout w:type="fixed"/>
        <w:tblLook w:val="04A0" w:firstRow="1" w:lastRow="0" w:firstColumn="1" w:lastColumn="0" w:noHBand="0" w:noVBand="1"/>
      </w:tblPr>
      <w:tblGrid>
        <w:gridCol w:w="964"/>
        <w:gridCol w:w="1644"/>
        <w:gridCol w:w="4422"/>
        <w:gridCol w:w="1417"/>
        <w:gridCol w:w="964"/>
      </w:tblGrid>
      <w:tr w:rsidR="00383EEA" w14:paraId="6AA00473" w14:textId="77777777">
        <w:trPr>
          <w:jc w:val="center"/>
        </w:trPr>
        <w:tc>
          <w:tcPr>
            <w:tcW w:w="964" w:type="dxa"/>
            <w:shd w:val="clear" w:color="auto" w:fill="EAD9DE"/>
            <w:tcMar>
              <w:top w:w="80" w:type="dxa"/>
              <w:left w:w="100" w:type="dxa"/>
              <w:bottom w:w="80" w:type="dxa"/>
              <w:right w:w="100" w:type="dxa"/>
            </w:tcMar>
            <w:vAlign w:val="center"/>
          </w:tcPr>
          <w:p w14:paraId="770A6E2A"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b/>
                <w:color w:val="801020"/>
                <w:szCs w:val="21"/>
              </w:rPr>
              <w:t>编号</w:t>
            </w:r>
            <w:proofErr w:type="spellEnd"/>
          </w:p>
        </w:tc>
        <w:tc>
          <w:tcPr>
            <w:tcW w:w="1644" w:type="dxa"/>
            <w:shd w:val="clear" w:color="auto" w:fill="EAD9DE"/>
            <w:tcMar>
              <w:top w:w="80" w:type="dxa"/>
              <w:left w:w="100" w:type="dxa"/>
              <w:bottom w:w="80" w:type="dxa"/>
              <w:right w:w="100" w:type="dxa"/>
            </w:tcMar>
            <w:vAlign w:val="center"/>
          </w:tcPr>
          <w:p w14:paraId="663145F4"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b/>
                <w:color w:val="801020"/>
                <w:szCs w:val="21"/>
              </w:rPr>
              <w:t>模块</w:t>
            </w:r>
            <w:proofErr w:type="spellEnd"/>
          </w:p>
        </w:tc>
        <w:tc>
          <w:tcPr>
            <w:tcW w:w="4422" w:type="dxa"/>
            <w:shd w:val="clear" w:color="auto" w:fill="EAD9DE"/>
            <w:tcMar>
              <w:top w:w="80" w:type="dxa"/>
              <w:left w:w="100" w:type="dxa"/>
              <w:bottom w:w="80" w:type="dxa"/>
              <w:right w:w="100" w:type="dxa"/>
            </w:tcMar>
            <w:vAlign w:val="center"/>
          </w:tcPr>
          <w:p w14:paraId="0B5595DC"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b/>
                <w:color w:val="801020"/>
                <w:szCs w:val="21"/>
              </w:rPr>
              <w:t>需求描述</w:t>
            </w:r>
            <w:proofErr w:type="spellEnd"/>
          </w:p>
        </w:tc>
        <w:tc>
          <w:tcPr>
            <w:tcW w:w="1417" w:type="dxa"/>
            <w:shd w:val="clear" w:color="auto" w:fill="EAD9DE"/>
            <w:tcMar>
              <w:top w:w="80" w:type="dxa"/>
              <w:left w:w="100" w:type="dxa"/>
              <w:bottom w:w="80" w:type="dxa"/>
              <w:right w:w="100" w:type="dxa"/>
            </w:tcMar>
            <w:vAlign w:val="center"/>
          </w:tcPr>
          <w:p w14:paraId="6D62C1D5"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b/>
                <w:color w:val="801020"/>
                <w:szCs w:val="21"/>
              </w:rPr>
              <w:t>参与角色</w:t>
            </w:r>
            <w:proofErr w:type="spellEnd"/>
          </w:p>
        </w:tc>
        <w:tc>
          <w:tcPr>
            <w:tcW w:w="964" w:type="dxa"/>
            <w:shd w:val="clear" w:color="auto" w:fill="EAD9DE"/>
            <w:tcMar>
              <w:top w:w="80" w:type="dxa"/>
              <w:left w:w="100" w:type="dxa"/>
              <w:bottom w:w="80" w:type="dxa"/>
              <w:right w:w="100" w:type="dxa"/>
            </w:tcMar>
            <w:vAlign w:val="center"/>
          </w:tcPr>
          <w:p w14:paraId="00B2E8F7"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b/>
                <w:color w:val="801020"/>
                <w:szCs w:val="21"/>
              </w:rPr>
              <w:t>优先级</w:t>
            </w:r>
            <w:proofErr w:type="spellEnd"/>
          </w:p>
        </w:tc>
      </w:tr>
      <w:tr w:rsidR="00383EEA" w14:paraId="052446B2" w14:textId="77777777">
        <w:trPr>
          <w:jc w:val="center"/>
        </w:trPr>
        <w:tc>
          <w:tcPr>
            <w:tcW w:w="964" w:type="dxa"/>
            <w:tcMar>
              <w:top w:w="80" w:type="dxa"/>
              <w:left w:w="100" w:type="dxa"/>
              <w:bottom w:w="80" w:type="dxa"/>
              <w:right w:w="100" w:type="dxa"/>
            </w:tcMar>
            <w:vAlign w:val="center"/>
          </w:tcPr>
          <w:p w14:paraId="17D79CE0"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FR-01</w:t>
            </w:r>
          </w:p>
        </w:tc>
        <w:tc>
          <w:tcPr>
            <w:tcW w:w="1644" w:type="dxa"/>
            <w:tcMar>
              <w:top w:w="80" w:type="dxa"/>
              <w:left w:w="100" w:type="dxa"/>
              <w:bottom w:w="80" w:type="dxa"/>
              <w:right w:w="100" w:type="dxa"/>
            </w:tcMar>
            <w:vAlign w:val="center"/>
          </w:tcPr>
          <w:p w14:paraId="45AA0E4C"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认证</w:t>
            </w:r>
            <w:proofErr w:type="spellEnd"/>
          </w:p>
        </w:tc>
        <w:tc>
          <w:tcPr>
            <w:tcW w:w="4422" w:type="dxa"/>
            <w:tcMar>
              <w:top w:w="80" w:type="dxa"/>
              <w:left w:w="100" w:type="dxa"/>
              <w:bottom w:w="80" w:type="dxa"/>
              <w:right w:w="100" w:type="dxa"/>
            </w:tcMar>
            <w:vAlign w:val="center"/>
          </w:tcPr>
          <w:p w14:paraId="27F35A0B"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系统应支持用户注册、登录和退出登录。</w:t>
            </w:r>
          </w:p>
        </w:tc>
        <w:tc>
          <w:tcPr>
            <w:tcW w:w="1417" w:type="dxa"/>
            <w:tcMar>
              <w:top w:w="80" w:type="dxa"/>
              <w:left w:w="100" w:type="dxa"/>
              <w:bottom w:w="80" w:type="dxa"/>
              <w:right w:w="100" w:type="dxa"/>
            </w:tcMar>
            <w:vAlign w:val="center"/>
          </w:tcPr>
          <w:p w14:paraId="3DD22912" w14:textId="77777777" w:rsidR="00383EEA" w:rsidRDefault="00000000">
            <w:pPr>
              <w:rPr>
                <w:rFonts w:ascii="宋体" w:eastAsia="宋体" w:hAnsi="宋体" w:cs="宋体" w:hint="eastAsia"/>
                <w:szCs w:val="21"/>
              </w:rPr>
            </w:pPr>
            <w:proofErr w:type="spellStart"/>
            <w:r>
              <w:rPr>
                <w:rFonts w:ascii="宋体" w:eastAsia="宋体" w:hAnsi="宋体" w:cs="宋体" w:hint="eastAsia"/>
                <w:szCs w:val="21"/>
              </w:rPr>
              <w:t>普通用户</w:t>
            </w:r>
            <w:proofErr w:type="spellEnd"/>
            <w:r>
              <w:rPr>
                <w:rFonts w:ascii="宋体" w:eastAsia="宋体" w:hAnsi="宋体" w:cs="宋体" w:hint="eastAsia"/>
                <w:szCs w:val="21"/>
              </w:rPr>
              <w:t>/</w:t>
            </w:r>
            <w:proofErr w:type="spellStart"/>
            <w:r>
              <w:rPr>
                <w:rFonts w:ascii="宋体" w:eastAsia="宋体" w:hAnsi="宋体" w:cs="宋体" w:hint="eastAsia"/>
                <w:szCs w:val="21"/>
              </w:rPr>
              <w:t>管理员</w:t>
            </w:r>
            <w:proofErr w:type="spellEnd"/>
          </w:p>
        </w:tc>
        <w:tc>
          <w:tcPr>
            <w:tcW w:w="964" w:type="dxa"/>
            <w:tcMar>
              <w:top w:w="80" w:type="dxa"/>
              <w:left w:w="100" w:type="dxa"/>
              <w:bottom w:w="80" w:type="dxa"/>
              <w:right w:w="100" w:type="dxa"/>
            </w:tcMar>
            <w:vAlign w:val="center"/>
          </w:tcPr>
          <w:p w14:paraId="427E5F8C"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r w:rsidR="00383EEA" w14:paraId="4439A5AA" w14:textId="77777777">
        <w:trPr>
          <w:jc w:val="center"/>
        </w:trPr>
        <w:tc>
          <w:tcPr>
            <w:tcW w:w="964" w:type="dxa"/>
            <w:shd w:val="clear" w:color="auto" w:fill="FAFAFA"/>
            <w:tcMar>
              <w:top w:w="80" w:type="dxa"/>
              <w:left w:w="100" w:type="dxa"/>
              <w:bottom w:w="80" w:type="dxa"/>
              <w:right w:w="100" w:type="dxa"/>
            </w:tcMar>
            <w:vAlign w:val="center"/>
          </w:tcPr>
          <w:p w14:paraId="5BB8BD0E"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FR-02</w:t>
            </w:r>
          </w:p>
        </w:tc>
        <w:tc>
          <w:tcPr>
            <w:tcW w:w="1644" w:type="dxa"/>
            <w:shd w:val="clear" w:color="auto" w:fill="FAFAFA"/>
            <w:tcMar>
              <w:top w:w="80" w:type="dxa"/>
              <w:left w:w="100" w:type="dxa"/>
              <w:bottom w:w="80" w:type="dxa"/>
              <w:right w:w="100" w:type="dxa"/>
            </w:tcMar>
            <w:vAlign w:val="center"/>
          </w:tcPr>
          <w:p w14:paraId="5939AA3C"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权限</w:t>
            </w:r>
            <w:proofErr w:type="spellEnd"/>
          </w:p>
        </w:tc>
        <w:tc>
          <w:tcPr>
            <w:tcW w:w="4422" w:type="dxa"/>
            <w:shd w:val="clear" w:color="auto" w:fill="FAFAFA"/>
            <w:tcMar>
              <w:top w:w="80" w:type="dxa"/>
              <w:left w:w="100" w:type="dxa"/>
              <w:bottom w:w="80" w:type="dxa"/>
              <w:right w:w="100" w:type="dxa"/>
            </w:tcMar>
            <w:vAlign w:val="center"/>
          </w:tcPr>
          <w:p w14:paraId="1444AC12" w14:textId="77777777" w:rsidR="00383EEA" w:rsidRDefault="00000000">
            <w:pPr>
              <w:rPr>
                <w:rFonts w:ascii="宋体" w:eastAsia="宋体" w:hAnsi="宋体" w:cs="宋体" w:hint="eastAsia"/>
                <w:szCs w:val="21"/>
                <w:lang w:eastAsia="zh-CN"/>
              </w:rPr>
            </w:pPr>
            <w:r>
              <w:rPr>
                <w:rFonts w:ascii="宋体" w:eastAsia="宋体" w:hAnsi="宋体" w:cs="宋体" w:hint="eastAsia"/>
                <w:szCs w:val="21"/>
                <w:lang w:eastAsia="zh-CN"/>
              </w:rPr>
              <w:t>系统仅设置普通用户和管理员两类角色，并按登录状态与角色控制页面及接口访问权限。</w:t>
            </w:r>
          </w:p>
        </w:tc>
        <w:tc>
          <w:tcPr>
            <w:tcW w:w="1417" w:type="dxa"/>
            <w:shd w:val="clear" w:color="auto" w:fill="FAFAFA"/>
            <w:tcMar>
              <w:top w:w="80" w:type="dxa"/>
              <w:left w:w="100" w:type="dxa"/>
              <w:bottom w:w="80" w:type="dxa"/>
              <w:right w:w="100" w:type="dxa"/>
            </w:tcMar>
            <w:vAlign w:val="center"/>
          </w:tcPr>
          <w:p w14:paraId="2989F413" w14:textId="77777777" w:rsidR="00383EEA" w:rsidRDefault="00000000">
            <w:pPr>
              <w:rPr>
                <w:rFonts w:ascii="宋体" w:eastAsia="宋体" w:hAnsi="宋体" w:cs="宋体" w:hint="eastAsia"/>
                <w:szCs w:val="21"/>
              </w:rPr>
            </w:pPr>
            <w:proofErr w:type="spellStart"/>
            <w:r>
              <w:rPr>
                <w:rFonts w:ascii="宋体" w:eastAsia="宋体" w:hAnsi="宋体" w:cs="宋体" w:hint="eastAsia"/>
                <w:szCs w:val="21"/>
              </w:rPr>
              <w:t>普通用户</w:t>
            </w:r>
            <w:proofErr w:type="spellEnd"/>
            <w:r>
              <w:rPr>
                <w:rFonts w:ascii="宋体" w:eastAsia="宋体" w:hAnsi="宋体" w:cs="宋体" w:hint="eastAsia"/>
                <w:szCs w:val="21"/>
              </w:rPr>
              <w:t>/</w:t>
            </w:r>
            <w:proofErr w:type="spellStart"/>
            <w:r>
              <w:rPr>
                <w:rFonts w:ascii="宋体" w:eastAsia="宋体" w:hAnsi="宋体" w:cs="宋体" w:hint="eastAsia"/>
                <w:szCs w:val="21"/>
              </w:rPr>
              <w:t>管理员</w:t>
            </w:r>
            <w:proofErr w:type="spellEnd"/>
          </w:p>
        </w:tc>
        <w:tc>
          <w:tcPr>
            <w:tcW w:w="964" w:type="dxa"/>
            <w:shd w:val="clear" w:color="auto" w:fill="FAFAFA"/>
            <w:tcMar>
              <w:top w:w="80" w:type="dxa"/>
              <w:left w:w="100" w:type="dxa"/>
              <w:bottom w:w="80" w:type="dxa"/>
              <w:right w:w="100" w:type="dxa"/>
            </w:tcMar>
            <w:vAlign w:val="center"/>
          </w:tcPr>
          <w:p w14:paraId="2C6545F5"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r w:rsidR="00383EEA" w14:paraId="634D9E37" w14:textId="77777777">
        <w:trPr>
          <w:jc w:val="center"/>
        </w:trPr>
        <w:tc>
          <w:tcPr>
            <w:tcW w:w="964" w:type="dxa"/>
            <w:tcMar>
              <w:top w:w="80" w:type="dxa"/>
              <w:left w:w="100" w:type="dxa"/>
              <w:bottom w:w="80" w:type="dxa"/>
              <w:right w:w="100" w:type="dxa"/>
            </w:tcMar>
            <w:vAlign w:val="center"/>
          </w:tcPr>
          <w:p w14:paraId="7295468B"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FR-03</w:t>
            </w:r>
          </w:p>
        </w:tc>
        <w:tc>
          <w:tcPr>
            <w:tcW w:w="1644" w:type="dxa"/>
            <w:tcMar>
              <w:top w:w="80" w:type="dxa"/>
              <w:left w:w="100" w:type="dxa"/>
              <w:bottom w:w="80" w:type="dxa"/>
              <w:right w:w="100" w:type="dxa"/>
            </w:tcMar>
            <w:vAlign w:val="center"/>
          </w:tcPr>
          <w:p w14:paraId="63C02FE4"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浏览</w:t>
            </w:r>
            <w:proofErr w:type="spellEnd"/>
          </w:p>
        </w:tc>
        <w:tc>
          <w:tcPr>
            <w:tcW w:w="4422" w:type="dxa"/>
            <w:tcMar>
              <w:top w:w="80" w:type="dxa"/>
              <w:left w:w="100" w:type="dxa"/>
              <w:bottom w:w="80" w:type="dxa"/>
              <w:right w:w="100" w:type="dxa"/>
            </w:tcMar>
            <w:vAlign w:val="center"/>
          </w:tcPr>
          <w:p w14:paraId="5EFA1F29"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系统应展示食堂列表、窗口列表和窗口详情页，供用户只读查看。</w:t>
            </w:r>
          </w:p>
        </w:tc>
        <w:tc>
          <w:tcPr>
            <w:tcW w:w="1417" w:type="dxa"/>
            <w:tcMar>
              <w:top w:w="80" w:type="dxa"/>
              <w:left w:w="100" w:type="dxa"/>
              <w:bottom w:w="80" w:type="dxa"/>
              <w:right w:w="100" w:type="dxa"/>
            </w:tcMar>
            <w:vAlign w:val="center"/>
          </w:tcPr>
          <w:p w14:paraId="3C8A3FDC" w14:textId="77777777" w:rsidR="00383EEA" w:rsidRDefault="00000000">
            <w:pPr>
              <w:rPr>
                <w:rFonts w:ascii="宋体" w:eastAsia="宋体" w:hAnsi="宋体" w:cs="宋体" w:hint="eastAsia"/>
                <w:szCs w:val="21"/>
              </w:rPr>
            </w:pPr>
            <w:proofErr w:type="spellStart"/>
            <w:r>
              <w:rPr>
                <w:rFonts w:ascii="宋体" w:eastAsia="宋体" w:hAnsi="宋体" w:cs="宋体" w:hint="eastAsia"/>
                <w:szCs w:val="21"/>
              </w:rPr>
              <w:t>普通用户</w:t>
            </w:r>
            <w:proofErr w:type="spellEnd"/>
            <w:r>
              <w:rPr>
                <w:rFonts w:ascii="宋体" w:eastAsia="宋体" w:hAnsi="宋体" w:cs="宋体" w:hint="eastAsia"/>
                <w:szCs w:val="21"/>
              </w:rPr>
              <w:t>/</w:t>
            </w:r>
            <w:proofErr w:type="spellStart"/>
            <w:r>
              <w:rPr>
                <w:rFonts w:ascii="宋体" w:eastAsia="宋体" w:hAnsi="宋体" w:cs="宋体" w:hint="eastAsia"/>
                <w:szCs w:val="21"/>
              </w:rPr>
              <w:t>管理员</w:t>
            </w:r>
            <w:proofErr w:type="spellEnd"/>
          </w:p>
        </w:tc>
        <w:tc>
          <w:tcPr>
            <w:tcW w:w="964" w:type="dxa"/>
            <w:tcMar>
              <w:top w:w="80" w:type="dxa"/>
              <w:left w:w="100" w:type="dxa"/>
              <w:bottom w:w="80" w:type="dxa"/>
              <w:right w:w="100" w:type="dxa"/>
            </w:tcMar>
            <w:vAlign w:val="center"/>
          </w:tcPr>
          <w:p w14:paraId="1EC0BE34"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r w:rsidR="00383EEA" w14:paraId="65BE4AB6" w14:textId="77777777">
        <w:trPr>
          <w:jc w:val="center"/>
        </w:trPr>
        <w:tc>
          <w:tcPr>
            <w:tcW w:w="964" w:type="dxa"/>
            <w:shd w:val="clear" w:color="auto" w:fill="FAFAFA"/>
            <w:tcMar>
              <w:top w:w="80" w:type="dxa"/>
              <w:left w:w="100" w:type="dxa"/>
              <w:bottom w:w="80" w:type="dxa"/>
              <w:right w:w="100" w:type="dxa"/>
            </w:tcMar>
            <w:vAlign w:val="center"/>
          </w:tcPr>
          <w:p w14:paraId="33BB8F34"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FR-04</w:t>
            </w:r>
          </w:p>
        </w:tc>
        <w:tc>
          <w:tcPr>
            <w:tcW w:w="1644" w:type="dxa"/>
            <w:shd w:val="clear" w:color="auto" w:fill="FAFAFA"/>
            <w:tcMar>
              <w:top w:w="80" w:type="dxa"/>
              <w:left w:w="100" w:type="dxa"/>
              <w:bottom w:w="80" w:type="dxa"/>
              <w:right w:w="100" w:type="dxa"/>
            </w:tcMar>
            <w:vAlign w:val="center"/>
          </w:tcPr>
          <w:p w14:paraId="3D7194F5"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搜索</w:t>
            </w:r>
            <w:proofErr w:type="spellEnd"/>
          </w:p>
        </w:tc>
        <w:tc>
          <w:tcPr>
            <w:tcW w:w="4422" w:type="dxa"/>
            <w:shd w:val="clear" w:color="auto" w:fill="FAFAFA"/>
            <w:tcMar>
              <w:top w:w="80" w:type="dxa"/>
              <w:left w:w="100" w:type="dxa"/>
              <w:bottom w:w="80" w:type="dxa"/>
              <w:right w:w="100" w:type="dxa"/>
            </w:tcMar>
            <w:vAlign w:val="center"/>
          </w:tcPr>
          <w:p w14:paraId="496C5764" w14:textId="77777777" w:rsidR="00383EEA" w:rsidRDefault="00000000">
            <w:pPr>
              <w:rPr>
                <w:rFonts w:ascii="宋体" w:eastAsia="宋体" w:hAnsi="宋体" w:cs="宋体" w:hint="eastAsia"/>
                <w:szCs w:val="21"/>
                <w:lang w:eastAsia="zh-CN"/>
              </w:rPr>
            </w:pPr>
            <w:r>
              <w:rPr>
                <w:rFonts w:ascii="宋体" w:eastAsia="宋体" w:hAnsi="宋体" w:cs="宋体" w:hint="eastAsia"/>
                <w:szCs w:val="21"/>
                <w:lang w:eastAsia="zh-CN"/>
              </w:rPr>
              <w:t>系统应提供搜索框，支持按关键字查询食堂名称、窗口名称以及类别/预置标签。</w:t>
            </w:r>
          </w:p>
        </w:tc>
        <w:tc>
          <w:tcPr>
            <w:tcW w:w="1417" w:type="dxa"/>
            <w:shd w:val="clear" w:color="auto" w:fill="FAFAFA"/>
            <w:tcMar>
              <w:top w:w="80" w:type="dxa"/>
              <w:left w:w="100" w:type="dxa"/>
              <w:bottom w:w="80" w:type="dxa"/>
              <w:right w:w="100" w:type="dxa"/>
            </w:tcMar>
            <w:vAlign w:val="center"/>
          </w:tcPr>
          <w:p w14:paraId="5C616FBE" w14:textId="77777777" w:rsidR="00383EEA" w:rsidRDefault="00000000">
            <w:pPr>
              <w:rPr>
                <w:rFonts w:ascii="宋体" w:eastAsia="宋体" w:hAnsi="宋体" w:cs="宋体" w:hint="eastAsia"/>
                <w:szCs w:val="21"/>
              </w:rPr>
            </w:pPr>
            <w:proofErr w:type="spellStart"/>
            <w:r>
              <w:rPr>
                <w:rFonts w:ascii="宋体" w:eastAsia="宋体" w:hAnsi="宋体" w:cs="宋体" w:hint="eastAsia"/>
                <w:szCs w:val="21"/>
              </w:rPr>
              <w:t>普通用户</w:t>
            </w:r>
            <w:proofErr w:type="spellEnd"/>
            <w:r>
              <w:rPr>
                <w:rFonts w:ascii="宋体" w:eastAsia="宋体" w:hAnsi="宋体" w:cs="宋体" w:hint="eastAsia"/>
                <w:szCs w:val="21"/>
              </w:rPr>
              <w:t>/</w:t>
            </w:r>
            <w:proofErr w:type="spellStart"/>
            <w:r>
              <w:rPr>
                <w:rFonts w:ascii="宋体" w:eastAsia="宋体" w:hAnsi="宋体" w:cs="宋体" w:hint="eastAsia"/>
                <w:szCs w:val="21"/>
              </w:rPr>
              <w:t>管理员</w:t>
            </w:r>
            <w:proofErr w:type="spellEnd"/>
          </w:p>
        </w:tc>
        <w:tc>
          <w:tcPr>
            <w:tcW w:w="964" w:type="dxa"/>
            <w:shd w:val="clear" w:color="auto" w:fill="FAFAFA"/>
            <w:tcMar>
              <w:top w:w="80" w:type="dxa"/>
              <w:left w:w="100" w:type="dxa"/>
              <w:bottom w:w="80" w:type="dxa"/>
              <w:right w:w="100" w:type="dxa"/>
            </w:tcMar>
            <w:vAlign w:val="center"/>
          </w:tcPr>
          <w:p w14:paraId="2108B2C1"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r w:rsidR="00383EEA" w14:paraId="7CDD2A4E" w14:textId="77777777">
        <w:trPr>
          <w:jc w:val="center"/>
        </w:trPr>
        <w:tc>
          <w:tcPr>
            <w:tcW w:w="964" w:type="dxa"/>
            <w:tcMar>
              <w:top w:w="80" w:type="dxa"/>
              <w:left w:w="100" w:type="dxa"/>
              <w:bottom w:w="80" w:type="dxa"/>
              <w:right w:w="100" w:type="dxa"/>
            </w:tcMar>
            <w:vAlign w:val="center"/>
          </w:tcPr>
          <w:p w14:paraId="50451596"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FR-05</w:t>
            </w:r>
          </w:p>
        </w:tc>
        <w:tc>
          <w:tcPr>
            <w:tcW w:w="1644" w:type="dxa"/>
            <w:tcMar>
              <w:top w:w="80" w:type="dxa"/>
              <w:left w:w="100" w:type="dxa"/>
              <w:bottom w:w="80" w:type="dxa"/>
              <w:right w:w="100" w:type="dxa"/>
            </w:tcMar>
            <w:vAlign w:val="center"/>
          </w:tcPr>
          <w:p w14:paraId="055A03CC"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筛选排序</w:t>
            </w:r>
            <w:proofErr w:type="spellEnd"/>
          </w:p>
        </w:tc>
        <w:tc>
          <w:tcPr>
            <w:tcW w:w="4422" w:type="dxa"/>
            <w:tcMar>
              <w:top w:w="80" w:type="dxa"/>
              <w:left w:w="100" w:type="dxa"/>
              <w:bottom w:w="80" w:type="dxa"/>
              <w:right w:w="100" w:type="dxa"/>
            </w:tcMar>
            <w:vAlign w:val="center"/>
          </w:tcPr>
          <w:p w14:paraId="69505697"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系统应支持按食堂、类别、评分、人气等条件进行筛选或排序。</w:t>
            </w:r>
          </w:p>
        </w:tc>
        <w:tc>
          <w:tcPr>
            <w:tcW w:w="1417" w:type="dxa"/>
            <w:tcMar>
              <w:top w:w="80" w:type="dxa"/>
              <w:left w:w="100" w:type="dxa"/>
              <w:bottom w:w="80" w:type="dxa"/>
              <w:right w:w="100" w:type="dxa"/>
            </w:tcMar>
            <w:vAlign w:val="center"/>
          </w:tcPr>
          <w:p w14:paraId="4A16C283" w14:textId="77777777" w:rsidR="00383EEA" w:rsidRDefault="00000000">
            <w:pPr>
              <w:rPr>
                <w:rFonts w:ascii="宋体" w:eastAsia="宋体" w:hAnsi="宋体" w:cs="宋体" w:hint="eastAsia"/>
                <w:szCs w:val="21"/>
              </w:rPr>
            </w:pPr>
            <w:proofErr w:type="spellStart"/>
            <w:r>
              <w:rPr>
                <w:rFonts w:ascii="宋体" w:eastAsia="宋体" w:hAnsi="宋体" w:cs="宋体" w:hint="eastAsia"/>
                <w:szCs w:val="21"/>
              </w:rPr>
              <w:t>普通用户</w:t>
            </w:r>
            <w:proofErr w:type="spellEnd"/>
            <w:r>
              <w:rPr>
                <w:rFonts w:ascii="宋体" w:eastAsia="宋体" w:hAnsi="宋体" w:cs="宋体" w:hint="eastAsia"/>
                <w:szCs w:val="21"/>
              </w:rPr>
              <w:t>/</w:t>
            </w:r>
            <w:proofErr w:type="spellStart"/>
            <w:r>
              <w:rPr>
                <w:rFonts w:ascii="宋体" w:eastAsia="宋体" w:hAnsi="宋体" w:cs="宋体" w:hint="eastAsia"/>
                <w:szCs w:val="21"/>
              </w:rPr>
              <w:t>管理员</w:t>
            </w:r>
            <w:proofErr w:type="spellEnd"/>
          </w:p>
        </w:tc>
        <w:tc>
          <w:tcPr>
            <w:tcW w:w="964" w:type="dxa"/>
            <w:tcMar>
              <w:top w:w="80" w:type="dxa"/>
              <w:left w:w="100" w:type="dxa"/>
              <w:bottom w:w="80" w:type="dxa"/>
              <w:right w:w="100" w:type="dxa"/>
            </w:tcMar>
            <w:vAlign w:val="center"/>
          </w:tcPr>
          <w:p w14:paraId="6630E564"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r w:rsidR="00383EEA" w14:paraId="743A6B1F" w14:textId="77777777">
        <w:trPr>
          <w:jc w:val="center"/>
        </w:trPr>
        <w:tc>
          <w:tcPr>
            <w:tcW w:w="964" w:type="dxa"/>
            <w:shd w:val="clear" w:color="auto" w:fill="FAFAFA"/>
            <w:tcMar>
              <w:top w:w="80" w:type="dxa"/>
              <w:left w:w="100" w:type="dxa"/>
              <w:bottom w:w="80" w:type="dxa"/>
              <w:right w:w="100" w:type="dxa"/>
            </w:tcMar>
            <w:vAlign w:val="center"/>
          </w:tcPr>
          <w:p w14:paraId="4BACF1A4"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FR-06</w:t>
            </w:r>
          </w:p>
        </w:tc>
        <w:tc>
          <w:tcPr>
            <w:tcW w:w="1644" w:type="dxa"/>
            <w:shd w:val="clear" w:color="auto" w:fill="FAFAFA"/>
            <w:tcMar>
              <w:top w:w="80" w:type="dxa"/>
              <w:left w:w="100" w:type="dxa"/>
              <w:bottom w:w="80" w:type="dxa"/>
              <w:right w:w="100" w:type="dxa"/>
            </w:tcMar>
            <w:vAlign w:val="center"/>
          </w:tcPr>
          <w:p w14:paraId="44BEEB6E"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排行榜</w:t>
            </w:r>
            <w:proofErr w:type="spellEnd"/>
          </w:p>
        </w:tc>
        <w:tc>
          <w:tcPr>
            <w:tcW w:w="4422" w:type="dxa"/>
            <w:shd w:val="clear" w:color="auto" w:fill="FAFAFA"/>
            <w:tcMar>
              <w:top w:w="80" w:type="dxa"/>
              <w:left w:w="100" w:type="dxa"/>
              <w:bottom w:w="80" w:type="dxa"/>
              <w:right w:w="100" w:type="dxa"/>
            </w:tcMar>
            <w:vAlign w:val="center"/>
          </w:tcPr>
          <w:p w14:paraId="6B5AC668"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系统应提供评分榜、热度榜等排行展示页面。</w:t>
            </w:r>
          </w:p>
        </w:tc>
        <w:tc>
          <w:tcPr>
            <w:tcW w:w="1417" w:type="dxa"/>
            <w:shd w:val="clear" w:color="auto" w:fill="FAFAFA"/>
            <w:tcMar>
              <w:top w:w="80" w:type="dxa"/>
              <w:left w:w="100" w:type="dxa"/>
              <w:bottom w:w="80" w:type="dxa"/>
              <w:right w:w="100" w:type="dxa"/>
            </w:tcMar>
            <w:vAlign w:val="center"/>
          </w:tcPr>
          <w:p w14:paraId="147A6FC2" w14:textId="77777777" w:rsidR="00383EEA" w:rsidRDefault="00000000">
            <w:pPr>
              <w:rPr>
                <w:rFonts w:ascii="宋体" w:eastAsia="宋体" w:hAnsi="宋体" w:cs="宋体" w:hint="eastAsia"/>
                <w:szCs w:val="21"/>
              </w:rPr>
            </w:pPr>
            <w:proofErr w:type="spellStart"/>
            <w:r>
              <w:rPr>
                <w:rFonts w:ascii="宋体" w:eastAsia="宋体" w:hAnsi="宋体" w:cs="宋体" w:hint="eastAsia"/>
                <w:szCs w:val="21"/>
              </w:rPr>
              <w:t>普通用户</w:t>
            </w:r>
            <w:proofErr w:type="spellEnd"/>
            <w:r>
              <w:rPr>
                <w:rFonts w:ascii="宋体" w:eastAsia="宋体" w:hAnsi="宋体" w:cs="宋体" w:hint="eastAsia"/>
                <w:szCs w:val="21"/>
              </w:rPr>
              <w:t>/</w:t>
            </w:r>
            <w:proofErr w:type="spellStart"/>
            <w:r>
              <w:rPr>
                <w:rFonts w:ascii="宋体" w:eastAsia="宋体" w:hAnsi="宋体" w:cs="宋体" w:hint="eastAsia"/>
                <w:szCs w:val="21"/>
              </w:rPr>
              <w:t>管理员</w:t>
            </w:r>
            <w:proofErr w:type="spellEnd"/>
          </w:p>
        </w:tc>
        <w:tc>
          <w:tcPr>
            <w:tcW w:w="964" w:type="dxa"/>
            <w:shd w:val="clear" w:color="auto" w:fill="FAFAFA"/>
            <w:tcMar>
              <w:top w:w="80" w:type="dxa"/>
              <w:left w:w="100" w:type="dxa"/>
              <w:bottom w:w="80" w:type="dxa"/>
              <w:right w:w="100" w:type="dxa"/>
            </w:tcMar>
            <w:vAlign w:val="center"/>
          </w:tcPr>
          <w:p w14:paraId="381E0F36"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r w:rsidR="00383EEA" w14:paraId="6995F7CB" w14:textId="77777777">
        <w:trPr>
          <w:jc w:val="center"/>
        </w:trPr>
        <w:tc>
          <w:tcPr>
            <w:tcW w:w="964" w:type="dxa"/>
            <w:tcMar>
              <w:top w:w="80" w:type="dxa"/>
              <w:left w:w="100" w:type="dxa"/>
              <w:bottom w:w="80" w:type="dxa"/>
              <w:right w:w="100" w:type="dxa"/>
            </w:tcMar>
            <w:vAlign w:val="center"/>
          </w:tcPr>
          <w:p w14:paraId="002C82AC"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FR-07</w:t>
            </w:r>
          </w:p>
        </w:tc>
        <w:tc>
          <w:tcPr>
            <w:tcW w:w="1644" w:type="dxa"/>
            <w:tcMar>
              <w:top w:w="80" w:type="dxa"/>
              <w:left w:w="100" w:type="dxa"/>
              <w:bottom w:w="80" w:type="dxa"/>
              <w:right w:w="100" w:type="dxa"/>
            </w:tcMar>
            <w:vAlign w:val="center"/>
          </w:tcPr>
          <w:p w14:paraId="469D9E15"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评论</w:t>
            </w:r>
            <w:proofErr w:type="spellEnd"/>
          </w:p>
        </w:tc>
        <w:tc>
          <w:tcPr>
            <w:tcW w:w="4422" w:type="dxa"/>
            <w:tcMar>
              <w:top w:w="80" w:type="dxa"/>
              <w:left w:w="100" w:type="dxa"/>
              <w:bottom w:w="80" w:type="dxa"/>
              <w:right w:w="100" w:type="dxa"/>
            </w:tcMar>
            <w:vAlign w:val="center"/>
          </w:tcPr>
          <w:p w14:paraId="27C65BCE"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登录用户应可对窗口提交评分与文字评论。</w:t>
            </w:r>
          </w:p>
        </w:tc>
        <w:tc>
          <w:tcPr>
            <w:tcW w:w="1417" w:type="dxa"/>
            <w:tcMar>
              <w:top w:w="80" w:type="dxa"/>
              <w:left w:w="100" w:type="dxa"/>
              <w:bottom w:w="80" w:type="dxa"/>
              <w:right w:w="100" w:type="dxa"/>
            </w:tcMar>
            <w:vAlign w:val="center"/>
          </w:tcPr>
          <w:p w14:paraId="7FBCBD55"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普通用户</w:t>
            </w:r>
            <w:proofErr w:type="spellEnd"/>
          </w:p>
        </w:tc>
        <w:tc>
          <w:tcPr>
            <w:tcW w:w="964" w:type="dxa"/>
            <w:tcMar>
              <w:top w:w="80" w:type="dxa"/>
              <w:left w:w="100" w:type="dxa"/>
              <w:bottom w:w="80" w:type="dxa"/>
              <w:right w:w="100" w:type="dxa"/>
            </w:tcMar>
            <w:vAlign w:val="center"/>
          </w:tcPr>
          <w:p w14:paraId="06B85B5F"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r w:rsidR="00383EEA" w14:paraId="484F7020" w14:textId="77777777">
        <w:trPr>
          <w:jc w:val="center"/>
        </w:trPr>
        <w:tc>
          <w:tcPr>
            <w:tcW w:w="964" w:type="dxa"/>
            <w:shd w:val="clear" w:color="auto" w:fill="FAFAFA"/>
            <w:tcMar>
              <w:top w:w="80" w:type="dxa"/>
              <w:left w:w="100" w:type="dxa"/>
              <w:bottom w:w="80" w:type="dxa"/>
              <w:right w:w="100" w:type="dxa"/>
            </w:tcMar>
            <w:vAlign w:val="center"/>
          </w:tcPr>
          <w:p w14:paraId="39500DFF"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lastRenderedPageBreak/>
              <w:t>FR-08</w:t>
            </w:r>
          </w:p>
        </w:tc>
        <w:tc>
          <w:tcPr>
            <w:tcW w:w="1644" w:type="dxa"/>
            <w:shd w:val="clear" w:color="auto" w:fill="FAFAFA"/>
            <w:tcMar>
              <w:top w:w="80" w:type="dxa"/>
              <w:left w:w="100" w:type="dxa"/>
              <w:bottom w:w="80" w:type="dxa"/>
              <w:right w:w="100" w:type="dxa"/>
            </w:tcMar>
            <w:vAlign w:val="center"/>
          </w:tcPr>
          <w:p w14:paraId="4F35D504"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评论管理</w:t>
            </w:r>
            <w:proofErr w:type="spellEnd"/>
          </w:p>
        </w:tc>
        <w:tc>
          <w:tcPr>
            <w:tcW w:w="4422" w:type="dxa"/>
            <w:shd w:val="clear" w:color="auto" w:fill="FAFAFA"/>
            <w:tcMar>
              <w:top w:w="80" w:type="dxa"/>
              <w:left w:w="100" w:type="dxa"/>
              <w:bottom w:w="80" w:type="dxa"/>
              <w:right w:w="100" w:type="dxa"/>
            </w:tcMar>
            <w:vAlign w:val="center"/>
          </w:tcPr>
          <w:p w14:paraId="5F39CB13" w14:textId="77777777" w:rsidR="00383EEA" w:rsidRDefault="00000000">
            <w:pPr>
              <w:rPr>
                <w:rFonts w:ascii="宋体" w:eastAsia="宋体" w:hAnsi="宋体" w:cs="宋体" w:hint="eastAsia"/>
                <w:szCs w:val="21"/>
                <w:lang w:eastAsia="zh-CN"/>
              </w:rPr>
            </w:pPr>
            <w:r>
              <w:rPr>
                <w:rFonts w:ascii="宋体" w:eastAsia="宋体" w:hAnsi="宋体" w:cs="宋体" w:hint="eastAsia"/>
                <w:szCs w:val="21"/>
                <w:lang w:eastAsia="zh-CN"/>
              </w:rPr>
              <w:t>管理员应能删除违规评论；普通用户修改和删除本人评论属于扩展能力，可在本阶段后半程实现或先预留接口。</w:t>
            </w:r>
          </w:p>
        </w:tc>
        <w:tc>
          <w:tcPr>
            <w:tcW w:w="1417" w:type="dxa"/>
            <w:shd w:val="clear" w:color="auto" w:fill="FAFAFA"/>
            <w:tcMar>
              <w:top w:w="80" w:type="dxa"/>
              <w:left w:w="100" w:type="dxa"/>
              <w:bottom w:w="80" w:type="dxa"/>
              <w:right w:w="100" w:type="dxa"/>
            </w:tcMar>
            <w:vAlign w:val="center"/>
          </w:tcPr>
          <w:p w14:paraId="473082D3"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普通用户</w:t>
            </w:r>
            <w:proofErr w:type="spellEnd"/>
            <w:r>
              <w:rPr>
                <w:rFonts w:ascii="宋体" w:eastAsia="宋体" w:hAnsi="宋体" w:cs="宋体" w:hint="eastAsia"/>
                <w:szCs w:val="21"/>
              </w:rPr>
              <w:t>/</w:t>
            </w:r>
            <w:proofErr w:type="spellStart"/>
            <w:r>
              <w:rPr>
                <w:rFonts w:ascii="宋体" w:eastAsia="宋体" w:hAnsi="宋体" w:cs="宋体" w:hint="eastAsia"/>
                <w:szCs w:val="21"/>
              </w:rPr>
              <w:t>管理员</w:t>
            </w:r>
            <w:proofErr w:type="spellEnd"/>
          </w:p>
        </w:tc>
        <w:tc>
          <w:tcPr>
            <w:tcW w:w="964" w:type="dxa"/>
            <w:shd w:val="clear" w:color="auto" w:fill="FAFAFA"/>
            <w:tcMar>
              <w:top w:w="80" w:type="dxa"/>
              <w:left w:w="100" w:type="dxa"/>
              <w:bottom w:w="80" w:type="dxa"/>
              <w:right w:w="100" w:type="dxa"/>
            </w:tcMar>
            <w:vAlign w:val="center"/>
          </w:tcPr>
          <w:p w14:paraId="2B17BA36"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P1/P0</w:t>
            </w:r>
          </w:p>
        </w:tc>
      </w:tr>
      <w:tr w:rsidR="00383EEA" w14:paraId="534546D2" w14:textId="77777777">
        <w:trPr>
          <w:jc w:val="center"/>
        </w:trPr>
        <w:tc>
          <w:tcPr>
            <w:tcW w:w="964" w:type="dxa"/>
            <w:tcMar>
              <w:top w:w="80" w:type="dxa"/>
              <w:left w:w="100" w:type="dxa"/>
              <w:bottom w:w="80" w:type="dxa"/>
              <w:right w:w="100" w:type="dxa"/>
            </w:tcMar>
            <w:vAlign w:val="center"/>
          </w:tcPr>
          <w:p w14:paraId="2A8D528B"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FR-09</w:t>
            </w:r>
          </w:p>
        </w:tc>
        <w:tc>
          <w:tcPr>
            <w:tcW w:w="1644" w:type="dxa"/>
            <w:tcMar>
              <w:top w:w="80" w:type="dxa"/>
              <w:left w:w="100" w:type="dxa"/>
              <w:bottom w:w="80" w:type="dxa"/>
              <w:right w:w="100" w:type="dxa"/>
            </w:tcMar>
            <w:vAlign w:val="center"/>
          </w:tcPr>
          <w:p w14:paraId="0AA46CF3"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业务规则</w:t>
            </w:r>
            <w:proofErr w:type="spellEnd"/>
          </w:p>
        </w:tc>
        <w:tc>
          <w:tcPr>
            <w:tcW w:w="4422" w:type="dxa"/>
            <w:tcMar>
              <w:top w:w="80" w:type="dxa"/>
              <w:left w:w="100" w:type="dxa"/>
              <w:bottom w:w="80" w:type="dxa"/>
              <w:right w:w="100" w:type="dxa"/>
            </w:tcMar>
            <w:vAlign w:val="center"/>
          </w:tcPr>
          <w:p w14:paraId="60F46092"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系统应保证同一用户对同一窗口最多保留一条有效评论，重复提交按更新处理。</w:t>
            </w:r>
          </w:p>
        </w:tc>
        <w:tc>
          <w:tcPr>
            <w:tcW w:w="1417" w:type="dxa"/>
            <w:tcMar>
              <w:top w:w="80" w:type="dxa"/>
              <w:left w:w="100" w:type="dxa"/>
              <w:bottom w:w="80" w:type="dxa"/>
              <w:right w:w="100" w:type="dxa"/>
            </w:tcMar>
            <w:vAlign w:val="center"/>
          </w:tcPr>
          <w:p w14:paraId="1A29A705"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系统</w:t>
            </w:r>
            <w:proofErr w:type="spellEnd"/>
          </w:p>
        </w:tc>
        <w:tc>
          <w:tcPr>
            <w:tcW w:w="964" w:type="dxa"/>
            <w:tcMar>
              <w:top w:w="80" w:type="dxa"/>
              <w:left w:w="100" w:type="dxa"/>
              <w:bottom w:w="80" w:type="dxa"/>
              <w:right w:w="100" w:type="dxa"/>
            </w:tcMar>
            <w:vAlign w:val="center"/>
          </w:tcPr>
          <w:p w14:paraId="4AF92676"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r w:rsidR="00383EEA" w14:paraId="7EE56F2C" w14:textId="77777777">
        <w:trPr>
          <w:jc w:val="center"/>
        </w:trPr>
        <w:tc>
          <w:tcPr>
            <w:tcW w:w="964" w:type="dxa"/>
            <w:shd w:val="clear" w:color="auto" w:fill="FAFAFA"/>
            <w:tcMar>
              <w:top w:w="80" w:type="dxa"/>
              <w:left w:w="100" w:type="dxa"/>
              <w:bottom w:w="80" w:type="dxa"/>
              <w:right w:w="100" w:type="dxa"/>
            </w:tcMar>
            <w:vAlign w:val="center"/>
          </w:tcPr>
          <w:p w14:paraId="23BACAD8"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FR-10</w:t>
            </w:r>
          </w:p>
        </w:tc>
        <w:tc>
          <w:tcPr>
            <w:tcW w:w="1644" w:type="dxa"/>
            <w:shd w:val="clear" w:color="auto" w:fill="FAFAFA"/>
            <w:tcMar>
              <w:top w:w="80" w:type="dxa"/>
              <w:left w:w="100" w:type="dxa"/>
              <w:bottom w:w="80" w:type="dxa"/>
              <w:right w:w="100" w:type="dxa"/>
            </w:tcMar>
            <w:vAlign w:val="center"/>
          </w:tcPr>
          <w:p w14:paraId="5004912A"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个人资料</w:t>
            </w:r>
            <w:proofErr w:type="spellEnd"/>
          </w:p>
        </w:tc>
        <w:tc>
          <w:tcPr>
            <w:tcW w:w="4422" w:type="dxa"/>
            <w:shd w:val="clear" w:color="auto" w:fill="FAFAFA"/>
            <w:tcMar>
              <w:top w:w="80" w:type="dxa"/>
              <w:left w:w="100" w:type="dxa"/>
              <w:bottom w:w="80" w:type="dxa"/>
              <w:right w:w="100" w:type="dxa"/>
            </w:tcMar>
            <w:vAlign w:val="center"/>
          </w:tcPr>
          <w:p w14:paraId="5A41EA26" w14:textId="77777777" w:rsidR="00383EEA" w:rsidRDefault="00000000">
            <w:pPr>
              <w:rPr>
                <w:rFonts w:ascii="宋体" w:eastAsia="宋体" w:hAnsi="宋体" w:cs="宋体" w:hint="eastAsia"/>
                <w:szCs w:val="21"/>
                <w:lang w:eastAsia="zh-CN"/>
              </w:rPr>
            </w:pPr>
            <w:r>
              <w:rPr>
                <w:rFonts w:ascii="宋体" w:eastAsia="宋体" w:hAnsi="宋体" w:cs="宋体" w:hint="eastAsia"/>
                <w:szCs w:val="21"/>
                <w:lang w:eastAsia="zh-CN"/>
              </w:rPr>
              <w:t>用户应可查看个人基础信息并修改密码；昵称、显示 ID 与口味偏好描述可作为扩展字段逐步完善。</w:t>
            </w:r>
          </w:p>
        </w:tc>
        <w:tc>
          <w:tcPr>
            <w:tcW w:w="1417" w:type="dxa"/>
            <w:shd w:val="clear" w:color="auto" w:fill="FAFAFA"/>
            <w:tcMar>
              <w:top w:w="80" w:type="dxa"/>
              <w:left w:w="100" w:type="dxa"/>
              <w:bottom w:w="80" w:type="dxa"/>
              <w:right w:w="100" w:type="dxa"/>
            </w:tcMar>
            <w:vAlign w:val="center"/>
          </w:tcPr>
          <w:p w14:paraId="2DC0913E"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普通用户</w:t>
            </w:r>
            <w:proofErr w:type="spellEnd"/>
          </w:p>
        </w:tc>
        <w:tc>
          <w:tcPr>
            <w:tcW w:w="964" w:type="dxa"/>
            <w:shd w:val="clear" w:color="auto" w:fill="FAFAFA"/>
            <w:tcMar>
              <w:top w:w="80" w:type="dxa"/>
              <w:left w:w="100" w:type="dxa"/>
              <w:bottom w:w="80" w:type="dxa"/>
              <w:right w:w="100" w:type="dxa"/>
            </w:tcMar>
            <w:vAlign w:val="center"/>
          </w:tcPr>
          <w:p w14:paraId="4F90BE68"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r w:rsidR="00383EEA" w14:paraId="766F277D" w14:textId="77777777">
        <w:trPr>
          <w:jc w:val="center"/>
        </w:trPr>
        <w:tc>
          <w:tcPr>
            <w:tcW w:w="964" w:type="dxa"/>
            <w:tcMar>
              <w:top w:w="80" w:type="dxa"/>
              <w:left w:w="100" w:type="dxa"/>
              <w:bottom w:w="80" w:type="dxa"/>
              <w:right w:w="100" w:type="dxa"/>
            </w:tcMar>
            <w:vAlign w:val="center"/>
          </w:tcPr>
          <w:p w14:paraId="42E6F18E"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FR-11</w:t>
            </w:r>
          </w:p>
        </w:tc>
        <w:tc>
          <w:tcPr>
            <w:tcW w:w="1644" w:type="dxa"/>
            <w:tcMar>
              <w:top w:w="80" w:type="dxa"/>
              <w:left w:w="100" w:type="dxa"/>
              <w:bottom w:w="80" w:type="dxa"/>
              <w:right w:w="100" w:type="dxa"/>
            </w:tcMar>
            <w:vAlign w:val="center"/>
          </w:tcPr>
          <w:p w14:paraId="30CDB71E"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访问历史</w:t>
            </w:r>
            <w:proofErr w:type="spellEnd"/>
          </w:p>
        </w:tc>
        <w:tc>
          <w:tcPr>
            <w:tcW w:w="4422" w:type="dxa"/>
            <w:tcMar>
              <w:top w:w="80" w:type="dxa"/>
              <w:left w:w="100" w:type="dxa"/>
              <w:bottom w:w="80" w:type="dxa"/>
              <w:right w:w="100" w:type="dxa"/>
            </w:tcMar>
            <w:vAlign w:val="center"/>
          </w:tcPr>
          <w:p w14:paraId="5EF6CE44"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用户浏览窗口详情时，系统应自动记录访问历史，并支持在个人中心查看。</w:t>
            </w:r>
          </w:p>
        </w:tc>
        <w:tc>
          <w:tcPr>
            <w:tcW w:w="1417" w:type="dxa"/>
            <w:tcMar>
              <w:top w:w="80" w:type="dxa"/>
              <w:left w:w="100" w:type="dxa"/>
              <w:bottom w:w="80" w:type="dxa"/>
              <w:right w:w="100" w:type="dxa"/>
            </w:tcMar>
            <w:vAlign w:val="center"/>
          </w:tcPr>
          <w:p w14:paraId="3D53F4C6"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普通用户</w:t>
            </w:r>
            <w:proofErr w:type="spellEnd"/>
          </w:p>
        </w:tc>
        <w:tc>
          <w:tcPr>
            <w:tcW w:w="964" w:type="dxa"/>
            <w:tcMar>
              <w:top w:w="80" w:type="dxa"/>
              <w:left w:w="100" w:type="dxa"/>
              <w:bottom w:w="80" w:type="dxa"/>
              <w:right w:w="100" w:type="dxa"/>
            </w:tcMar>
            <w:vAlign w:val="center"/>
          </w:tcPr>
          <w:p w14:paraId="58E22340" w14:textId="77777777" w:rsidR="00383EEA" w:rsidRDefault="00000000">
            <w:pPr>
              <w:rPr>
                <w:rFonts w:ascii="宋体" w:eastAsia="宋体" w:hAnsi="宋体" w:cs="宋体" w:hint="eastAsia"/>
                <w:szCs w:val="21"/>
              </w:rPr>
            </w:pPr>
            <w:r>
              <w:rPr>
                <w:rFonts w:ascii="宋体" w:eastAsia="宋体" w:hAnsi="宋体" w:cs="宋体" w:hint="eastAsia"/>
                <w:szCs w:val="21"/>
              </w:rPr>
              <w:t>P1</w:t>
            </w:r>
          </w:p>
        </w:tc>
      </w:tr>
      <w:tr w:rsidR="00383EEA" w14:paraId="69CF66FF" w14:textId="77777777">
        <w:trPr>
          <w:jc w:val="center"/>
        </w:trPr>
        <w:tc>
          <w:tcPr>
            <w:tcW w:w="964" w:type="dxa"/>
            <w:shd w:val="clear" w:color="auto" w:fill="FAFAFA"/>
            <w:tcMar>
              <w:top w:w="80" w:type="dxa"/>
              <w:left w:w="100" w:type="dxa"/>
              <w:bottom w:w="80" w:type="dxa"/>
              <w:right w:w="100" w:type="dxa"/>
            </w:tcMar>
            <w:vAlign w:val="center"/>
          </w:tcPr>
          <w:p w14:paraId="214ACD10"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FR-12</w:t>
            </w:r>
          </w:p>
        </w:tc>
        <w:tc>
          <w:tcPr>
            <w:tcW w:w="1644" w:type="dxa"/>
            <w:shd w:val="clear" w:color="auto" w:fill="FAFAFA"/>
            <w:tcMar>
              <w:top w:w="80" w:type="dxa"/>
              <w:left w:w="100" w:type="dxa"/>
              <w:bottom w:w="80" w:type="dxa"/>
              <w:right w:w="100" w:type="dxa"/>
            </w:tcMar>
            <w:vAlign w:val="center"/>
          </w:tcPr>
          <w:p w14:paraId="4DA9B2F5"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收藏</w:t>
            </w:r>
            <w:proofErr w:type="spellEnd"/>
          </w:p>
        </w:tc>
        <w:tc>
          <w:tcPr>
            <w:tcW w:w="4422" w:type="dxa"/>
            <w:shd w:val="clear" w:color="auto" w:fill="FAFAFA"/>
            <w:tcMar>
              <w:top w:w="80" w:type="dxa"/>
              <w:left w:w="100" w:type="dxa"/>
              <w:bottom w:w="80" w:type="dxa"/>
              <w:right w:w="100" w:type="dxa"/>
            </w:tcMar>
            <w:vAlign w:val="center"/>
          </w:tcPr>
          <w:p w14:paraId="02433A2C"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用户应可收藏或取消收藏窗口，并在个人中心查看收藏列表。</w:t>
            </w:r>
          </w:p>
        </w:tc>
        <w:tc>
          <w:tcPr>
            <w:tcW w:w="1417" w:type="dxa"/>
            <w:shd w:val="clear" w:color="auto" w:fill="FAFAFA"/>
            <w:tcMar>
              <w:top w:w="80" w:type="dxa"/>
              <w:left w:w="100" w:type="dxa"/>
              <w:bottom w:w="80" w:type="dxa"/>
              <w:right w:w="100" w:type="dxa"/>
            </w:tcMar>
            <w:vAlign w:val="center"/>
          </w:tcPr>
          <w:p w14:paraId="681B634D"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普通用户</w:t>
            </w:r>
            <w:proofErr w:type="spellEnd"/>
          </w:p>
        </w:tc>
        <w:tc>
          <w:tcPr>
            <w:tcW w:w="964" w:type="dxa"/>
            <w:shd w:val="clear" w:color="auto" w:fill="FAFAFA"/>
            <w:tcMar>
              <w:top w:w="80" w:type="dxa"/>
              <w:left w:w="100" w:type="dxa"/>
              <w:bottom w:w="80" w:type="dxa"/>
              <w:right w:w="100" w:type="dxa"/>
            </w:tcMar>
            <w:vAlign w:val="center"/>
          </w:tcPr>
          <w:p w14:paraId="7DBD7F73" w14:textId="77777777" w:rsidR="00383EEA" w:rsidRDefault="00000000">
            <w:pPr>
              <w:rPr>
                <w:rFonts w:ascii="宋体" w:eastAsia="宋体" w:hAnsi="宋体" w:cs="宋体" w:hint="eastAsia"/>
                <w:szCs w:val="21"/>
              </w:rPr>
            </w:pPr>
            <w:r>
              <w:rPr>
                <w:rFonts w:ascii="宋体" w:eastAsia="宋体" w:hAnsi="宋体" w:cs="宋体" w:hint="eastAsia"/>
                <w:szCs w:val="21"/>
              </w:rPr>
              <w:t>P1</w:t>
            </w:r>
          </w:p>
        </w:tc>
      </w:tr>
      <w:tr w:rsidR="00383EEA" w14:paraId="5D1F1518" w14:textId="77777777">
        <w:trPr>
          <w:jc w:val="center"/>
        </w:trPr>
        <w:tc>
          <w:tcPr>
            <w:tcW w:w="964" w:type="dxa"/>
            <w:tcMar>
              <w:top w:w="80" w:type="dxa"/>
              <w:left w:w="100" w:type="dxa"/>
              <w:bottom w:w="80" w:type="dxa"/>
              <w:right w:w="100" w:type="dxa"/>
            </w:tcMar>
            <w:vAlign w:val="center"/>
          </w:tcPr>
          <w:p w14:paraId="54AF272B"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FR-13</w:t>
            </w:r>
          </w:p>
        </w:tc>
        <w:tc>
          <w:tcPr>
            <w:tcW w:w="1644" w:type="dxa"/>
            <w:tcMar>
              <w:top w:w="80" w:type="dxa"/>
              <w:left w:w="100" w:type="dxa"/>
              <w:bottom w:w="80" w:type="dxa"/>
              <w:right w:w="100" w:type="dxa"/>
            </w:tcMar>
            <w:vAlign w:val="center"/>
          </w:tcPr>
          <w:p w14:paraId="5E7E70FD"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拉黑</w:t>
            </w:r>
            <w:proofErr w:type="spellEnd"/>
          </w:p>
        </w:tc>
        <w:tc>
          <w:tcPr>
            <w:tcW w:w="4422" w:type="dxa"/>
            <w:tcMar>
              <w:top w:w="80" w:type="dxa"/>
              <w:left w:w="100" w:type="dxa"/>
              <w:bottom w:w="80" w:type="dxa"/>
              <w:right w:w="100" w:type="dxa"/>
            </w:tcMar>
            <w:vAlign w:val="center"/>
          </w:tcPr>
          <w:p w14:paraId="33C187FB"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用户应可将窗口加入黑名单或移出黑名单。</w:t>
            </w:r>
          </w:p>
        </w:tc>
        <w:tc>
          <w:tcPr>
            <w:tcW w:w="1417" w:type="dxa"/>
            <w:tcMar>
              <w:top w:w="80" w:type="dxa"/>
              <w:left w:w="100" w:type="dxa"/>
              <w:bottom w:w="80" w:type="dxa"/>
              <w:right w:w="100" w:type="dxa"/>
            </w:tcMar>
            <w:vAlign w:val="center"/>
          </w:tcPr>
          <w:p w14:paraId="228A7B82"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普通用户</w:t>
            </w:r>
            <w:proofErr w:type="spellEnd"/>
          </w:p>
        </w:tc>
        <w:tc>
          <w:tcPr>
            <w:tcW w:w="964" w:type="dxa"/>
            <w:tcMar>
              <w:top w:w="80" w:type="dxa"/>
              <w:left w:w="100" w:type="dxa"/>
              <w:bottom w:w="80" w:type="dxa"/>
              <w:right w:w="100" w:type="dxa"/>
            </w:tcMar>
            <w:vAlign w:val="center"/>
          </w:tcPr>
          <w:p w14:paraId="35B0DD1B" w14:textId="77777777" w:rsidR="00383EEA" w:rsidRDefault="00000000">
            <w:pPr>
              <w:rPr>
                <w:rFonts w:ascii="宋体" w:eastAsia="宋体" w:hAnsi="宋体" w:cs="宋体" w:hint="eastAsia"/>
                <w:szCs w:val="21"/>
              </w:rPr>
            </w:pPr>
            <w:r>
              <w:rPr>
                <w:rFonts w:ascii="宋体" w:eastAsia="宋体" w:hAnsi="宋体" w:cs="宋体" w:hint="eastAsia"/>
                <w:szCs w:val="21"/>
              </w:rPr>
              <w:t>P1</w:t>
            </w:r>
          </w:p>
        </w:tc>
      </w:tr>
      <w:tr w:rsidR="00383EEA" w14:paraId="2B5F81CA" w14:textId="77777777">
        <w:trPr>
          <w:jc w:val="center"/>
        </w:trPr>
        <w:tc>
          <w:tcPr>
            <w:tcW w:w="964" w:type="dxa"/>
            <w:shd w:val="clear" w:color="auto" w:fill="FAFAFA"/>
            <w:tcMar>
              <w:top w:w="80" w:type="dxa"/>
              <w:left w:w="100" w:type="dxa"/>
              <w:bottom w:w="80" w:type="dxa"/>
              <w:right w:w="100" w:type="dxa"/>
            </w:tcMar>
            <w:vAlign w:val="center"/>
          </w:tcPr>
          <w:p w14:paraId="0C793415"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FR-14</w:t>
            </w:r>
          </w:p>
        </w:tc>
        <w:tc>
          <w:tcPr>
            <w:tcW w:w="1644" w:type="dxa"/>
            <w:shd w:val="clear" w:color="auto" w:fill="FAFAFA"/>
            <w:tcMar>
              <w:top w:w="80" w:type="dxa"/>
              <w:left w:w="100" w:type="dxa"/>
              <w:bottom w:w="80" w:type="dxa"/>
              <w:right w:w="100" w:type="dxa"/>
            </w:tcMar>
            <w:vAlign w:val="center"/>
          </w:tcPr>
          <w:p w14:paraId="20CFAE7F"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推荐过滤</w:t>
            </w:r>
            <w:proofErr w:type="spellEnd"/>
          </w:p>
        </w:tc>
        <w:tc>
          <w:tcPr>
            <w:tcW w:w="4422" w:type="dxa"/>
            <w:shd w:val="clear" w:color="auto" w:fill="FAFAFA"/>
            <w:tcMar>
              <w:top w:w="80" w:type="dxa"/>
              <w:left w:w="100" w:type="dxa"/>
              <w:bottom w:w="80" w:type="dxa"/>
              <w:right w:w="100" w:type="dxa"/>
            </w:tcMar>
            <w:vAlign w:val="center"/>
          </w:tcPr>
          <w:p w14:paraId="5A65FFB3"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系统在生成推荐结果时应自动排除黑名单窗口。</w:t>
            </w:r>
          </w:p>
        </w:tc>
        <w:tc>
          <w:tcPr>
            <w:tcW w:w="1417" w:type="dxa"/>
            <w:shd w:val="clear" w:color="auto" w:fill="FAFAFA"/>
            <w:tcMar>
              <w:top w:w="80" w:type="dxa"/>
              <w:left w:w="100" w:type="dxa"/>
              <w:bottom w:w="80" w:type="dxa"/>
              <w:right w:w="100" w:type="dxa"/>
            </w:tcMar>
            <w:vAlign w:val="center"/>
          </w:tcPr>
          <w:p w14:paraId="160F4D66"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系统</w:t>
            </w:r>
            <w:proofErr w:type="spellEnd"/>
          </w:p>
        </w:tc>
        <w:tc>
          <w:tcPr>
            <w:tcW w:w="964" w:type="dxa"/>
            <w:shd w:val="clear" w:color="auto" w:fill="FAFAFA"/>
            <w:tcMar>
              <w:top w:w="80" w:type="dxa"/>
              <w:left w:w="100" w:type="dxa"/>
              <w:bottom w:w="80" w:type="dxa"/>
              <w:right w:w="100" w:type="dxa"/>
            </w:tcMar>
            <w:vAlign w:val="center"/>
          </w:tcPr>
          <w:p w14:paraId="6418ED96" w14:textId="77777777" w:rsidR="00383EEA" w:rsidRDefault="00000000">
            <w:pPr>
              <w:rPr>
                <w:rFonts w:ascii="宋体" w:eastAsia="宋体" w:hAnsi="宋体" w:cs="宋体" w:hint="eastAsia"/>
                <w:szCs w:val="21"/>
              </w:rPr>
            </w:pPr>
            <w:r>
              <w:rPr>
                <w:rFonts w:ascii="宋体" w:eastAsia="宋体" w:hAnsi="宋体" w:cs="宋体" w:hint="eastAsia"/>
                <w:szCs w:val="21"/>
              </w:rPr>
              <w:t>P1</w:t>
            </w:r>
          </w:p>
        </w:tc>
      </w:tr>
      <w:tr w:rsidR="00383EEA" w14:paraId="3B43AFB7" w14:textId="77777777">
        <w:trPr>
          <w:jc w:val="center"/>
        </w:trPr>
        <w:tc>
          <w:tcPr>
            <w:tcW w:w="964" w:type="dxa"/>
            <w:tcMar>
              <w:top w:w="80" w:type="dxa"/>
              <w:left w:w="100" w:type="dxa"/>
              <w:bottom w:w="80" w:type="dxa"/>
              <w:right w:w="100" w:type="dxa"/>
            </w:tcMar>
            <w:vAlign w:val="center"/>
          </w:tcPr>
          <w:p w14:paraId="0A02E440"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FR-15</w:t>
            </w:r>
          </w:p>
        </w:tc>
        <w:tc>
          <w:tcPr>
            <w:tcW w:w="1644" w:type="dxa"/>
            <w:tcMar>
              <w:top w:w="80" w:type="dxa"/>
              <w:left w:w="100" w:type="dxa"/>
              <w:bottom w:w="80" w:type="dxa"/>
              <w:right w:w="100" w:type="dxa"/>
            </w:tcMar>
            <w:vAlign w:val="center"/>
          </w:tcPr>
          <w:p w14:paraId="2BFB11C4"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今天吃什么</w:t>
            </w:r>
            <w:proofErr w:type="spellEnd"/>
          </w:p>
        </w:tc>
        <w:tc>
          <w:tcPr>
            <w:tcW w:w="4422" w:type="dxa"/>
            <w:tcMar>
              <w:top w:w="80" w:type="dxa"/>
              <w:left w:w="100" w:type="dxa"/>
              <w:bottom w:w="80" w:type="dxa"/>
              <w:right w:w="100" w:type="dxa"/>
            </w:tcMar>
            <w:vAlign w:val="center"/>
          </w:tcPr>
          <w:p w14:paraId="59E54D9D" w14:textId="77777777" w:rsidR="00383EEA" w:rsidRDefault="00000000">
            <w:pPr>
              <w:rPr>
                <w:rFonts w:ascii="宋体" w:eastAsia="宋体" w:hAnsi="宋体" w:cs="宋体" w:hint="eastAsia"/>
                <w:szCs w:val="21"/>
                <w:lang w:eastAsia="zh-CN"/>
              </w:rPr>
            </w:pPr>
            <w:r>
              <w:rPr>
                <w:rFonts w:ascii="宋体" w:eastAsia="宋体" w:hAnsi="宋体" w:cs="宋体" w:hint="eastAsia"/>
                <w:szCs w:val="21"/>
                <w:lang w:eastAsia="zh-CN"/>
              </w:rPr>
              <w:t>系统应从候选窗口中给出规则/随机推荐结果，并支持刷新查看不同结果；未登录状态下允许退化为热门随机推荐。</w:t>
            </w:r>
          </w:p>
        </w:tc>
        <w:tc>
          <w:tcPr>
            <w:tcW w:w="1417" w:type="dxa"/>
            <w:tcMar>
              <w:top w:w="80" w:type="dxa"/>
              <w:left w:w="100" w:type="dxa"/>
              <w:bottom w:w="80" w:type="dxa"/>
              <w:right w:w="100" w:type="dxa"/>
            </w:tcMar>
            <w:vAlign w:val="center"/>
          </w:tcPr>
          <w:p w14:paraId="4CDF6FD4" w14:textId="77777777" w:rsidR="00383EEA" w:rsidRDefault="00000000">
            <w:pPr>
              <w:rPr>
                <w:rFonts w:ascii="宋体" w:eastAsia="宋体" w:hAnsi="宋体" w:cs="宋体" w:hint="eastAsia"/>
                <w:szCs w:val="21"/>
              </w:rPr>
            </w:pPr>
            <w:proofErr w:type="spellStart"/>
            <w:r>
              <w:rPr>
                <w:rFonts w:ascii="宋体" w:eastAsia="宋体" w:hAnsi="宋体" w:cs="宋体" w:hint="eastAsia"/>
                <w:szCs w:val="21"/>
              </w:rPr>
              <w:t>普通用户</w:t>
            </w:r>
            <w:proofErr w:type="spellEnd"/>
          </w:p>
        </w:tc>
        <w:tc>
          <w:tcPr>
            <w:tcW w:w="964" w:type="dxa"/>
            <w:tcMar>
              <w:top w:w="80" w:type="dxa"/>
              <w:left w:w="100" w:type="dxa"/>
              <w:bottom w:w="80" w:type="dxa"/>
              <w:right w:w="100" w:type="dxa"/>
            </w:tcMar>
            <w:vAlign w:val="center"/>
          </w:tcPr>
          <w:p w14:paraId="32D1F228"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P1</w:t>
            </w:r>
          </w:p>
        </w:tc>
      </w:tr>
      <w:tr w:rsidR="00383EEA" w14:paraId="7EFCC55B" w14:textId="77777777">
        <w:trPr>
          <w:jc w:val="center"/>
        </w:trPr>
        <w:tc>
          <w:tcPr>
            <w:tcW w:w="964" w:type="dxa"/>
            <w:shd w:val="clear" w:color="auto" w:fill="FAFAFA"/>
            <w:tcMar>
              <w:top w:w="80" w:type="dxa"/>
              <w:left w:w="100" w:type="dxa"/>
              <w:bottom w:w="80" w:type="dxa"/>
              <w:right w:w="100" w:type="dxa"/>
            </w:tcMar>
            <w:vAlign w:val="center"/>
          </w:tcPr>
          <w:p w14:paraId="2EB8C863"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FR-16</w:t>
            </w:r>
          </w:p>
        </w:tc>
        <w:tc>
          <w:tcPr>
            <w:tcW w:w="1644" w:type="dxa"/>
            <w:shd w:val="clear" w:color="auto" w:fill="FAFAFA"/>
            <w:tcMar>
              <w:top w:w="80" w:type="dxa"/>
              <w:left w:w="100" w:type="dxa"/>
              <w:bottom w:w="80" w:type="dxa"/>
              <w:right w:w="100" w:type="dxa"/>
            </w:tcMar>
            <w:vAlign w:val="center"/>
          </w:tcPr>
          <w:p w14:paraId="01EC4DB1" w14:textId="77777777" w:rsidR="00383EEA" w:rsidRDefault="00000000">
            <w:pPr>
              <w:spacing w:after="40" w:line="288" w:lineRule="auto"/>
              <w:rPr>
                <w:rFonts w:ascii="宋体" w:eastAsia="宋体" w:hAnsi="宋体" w:cs="宋体" w:hint="eastAsia"/>
                <w:szCs w:val="21"/>
              </w:rPr>
            </w:pPr>
            <w:r>
              <w:rPr>
                <w:rFonts w:ascii="宋体" w:eastAsia="宋体" w:hAnsi="宋体" w:cs="宋体" w:hint="eastAsia"/>
                <w:szCs w:val="21"/>
              </w:rPr>
              <w:t xml:space="preserve">AI </w:t>
            </w:r>
            <w:proofErr w:type="spellStart"/>
            <w:r>
              <w:rPr>
                <w:rFonts w:ascii="宋体" w:eastAsia="宋体" w:hAnsi="宋体" w:cs="宋体" w:hint="eastAsia"/>
                <w:szCs w:val="21"/>
              </w:rPr>
              <w:t>推荐</w:t>
            </w:r>
            <w:proofErr w:type="spellEnd"/>
          </w:p>
        </w:tc>
        <w:tc>
          <w:tcPr>
            <w:tcW w:w="4422" w:type="dxa"/>
            <w:shd w:val="clear" w:color="auto" w:fill="FAFAFA"/>
            <w:tcMar>
              <w:top w:w="80" w:type="dxa"/>
              <w:left w:w="100" w:type="dxa"/>
              <w:bottom w:w="80" w:type="dxa"/>
              <w:right w:w="100" w:type="dxa"/>
            </w:tcMar>
            <w:vAlign w:val="center"/>
          </w:tcPr>
          <w:p w14:paraId="616D3CF7" w14:textId="77777777" w:rsidR="00383EEA" w:rsidRDefault="00000000">
            <w:pPr>
              <w:rPr>
                <w:rFonts w:ascii="宋体" w:eastAsia="宋体" w:hAnsi="宋体" w:cs="宋体" w:hint="eastAsia"/>
                <w:szCs w:val="21"/>
                <w:lang w:eastAsia="zh-CN"/>
              </w:rPr>
            </w:pPr>
            <w:r>
              <w:rPr>
                <w:rFonts w:ascii="宋体" w:eastAsia="宋体" w:hAnsi="宋体" w:cs="宋体" w:hint="eastAsia"/>
                <w:szCs w:val="21"/>
                <w:lang w:eastAsia="zh-CN"/>
              </w:rPr>
              <w:t>系统可结合偏好描述、历史行为和标签匹配生成带推荐理由的个性化结果；课程阶段允许仅完成接口预留、规则模拟或页面说明。</w:t>
            </w:r>
          </w:p>
        </w:tc>
        <w:tc>
          <w:tcPr>
            <w:tcW w:w="1417" w:type="dxa"/>
            <w:shd w:val="clear" w:color="auto" w:fill="FAFAFA"/>
            <w:tcMar>
              <w:top w:w="80" w:type="dxa"/>
              <w:left w:w="100" w:type="dxa"/>
              <w:bottom w:w="80" w:type="dxa"/>
              <w:right w:w="100" w:type="dxa"/>
            </w:tcMar>
            <w:vAlign w:val="center"/>
          </w:tcPr>
          <w:p w14:paraId="36C8BC61"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普通用户</w:t>
            </w:r>
            <w:proofErr w:type="spellEnd"/>
          </w:p>
        </w:tc>
        <w:tc>
          <w:tcPr>
            <w:tcW w:w="964" w:type="dxa"/>
            <w:shd w:val="clear" w:color="auto" w:fill="FAFAFA"/>
            <w:tcMar>
              <w:top w:w="80" w:type="dxa"/>
              <w:left w:w="100" w:type="dxa"/>
              <w:bottom w:w="80" w:type="dxa"/>
              <w:right w:w="100" w:type="dxa"/>
            </w:tcMar>
            <w:vAlign w:val="center"/>
          </w:tcPr>
          <w:p w14:paraId="4DEFAE41"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P2</w:t>
            </w:r>
          </w:p>
        </w:tc>
      </w:tr>
      <w:tr w:rsidR="00383EEA" w14:paraId="4735F6A1" w14:textId="77777777">
        <w:trPr>
          <w:jc w:val="center"/>
        </w:trPr>
        <w:tc>
          <w:tcPr>
            <w:tcW w:w="964" w:type="dxa"/>
            <w:tcMar>
              <w:top w:w="80" w:type="dxa"/>
              <w:left w:w="100" w:type="dxa"/>
              <w:bottom w:w="80" w:type="dxa"/>
              <w:right w:w="100" w:type="dxa"/>
            </w:tcMar>
            <w:vAlign w:val="center"/>
          </w:tcPr>
          <w:p w14:paraId="422C3AC8"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FR-17</w:t>
            </w:r>
          </w:p>
        </w:tc>
        <w:tc>
          <w:tcPr>
            <w:tcW w:w="1644" w:type="dxa"/>
            <w:tcMar>
              <w:top w:w="80" w:type="dxa"/>
              <w:left w:w="100" w:type="dxa"/>
              <w:bottom w:w="80" w:type="dxa"/>
              <w:right w:w="100" w:type="dxa"/>
            </w:tcMar>
            <w:vAlign w:val="center"/>
          </w:tcPr>
          <w:p w14:paraId="35D7D4E9"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管理端入口</w:t>
            </w:r>
            <w:proofErr w:type="spellEnd"/>
          </w:p>
        </w:tc>
        <w:tc>
          <w:tcPr>
            <w:tcW w:w="4422" w:type="dxa"/>
            <w:tcMar>
              <w:top w:w="80" w:type="dxa"/>
              <w:left w:w="100" w:type="dxa"/>
              <w:bottom w:w="80" w:type="dxa"/>
              <w:right w:w="100" w:type="dxa"/>
            </w:tcMar>
            <w:vAlign w:val="center"/>
          </w:tcPr>
          <w:p w14:paraId="340FC8B6"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管理员应拥有独立前端管理页面。</w:t>
            </w:r>
          </w:p>
        </w:tc>
        <w:tc>
          <w:tcPr>
            <w:tcW w:w="1417" w:type="dxa"/>
            <w:tcMar>
              <w:top w:w="80" w:type="dxa"/>
              <w:left w:w="100" w:type="dxa"/>
              <w:bottom w:w="80" w:type="dxa"/>
              <w:right w:w="100" w:type="dxa"/>
            </w:tcMar>
            <w:vAlign w:val="center"/>
          </w:tcPr>
          <w:p w14:paraId="5C93AE54"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管理员</w:t>
            </w:r>
            <w:proofErr w:type="spellEnd"/>
          </w:p>
        </w:tc>
        <w:tc>
          <w:tcPr>
            <w:tcW w:w="964" w:type="dxa"/>
            <w:tcMar>
              <w:top w:w="80" w:type="dxa"/>
              <w:left w:w="100" w:type="dxa"/>
              <w:bottom w:w="80" w:type="dxa"/>
              <w:right w:w="100" w:type="dxa"/>
            </w:tcMar>
            <w:vAlign w:val="center"/>
          </w:tcPr>
          <w:p w14:paraId="2893BFE8"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r w:rsidR="00383EEA" w14:paraId="7E108EEC" w14:textId="77777777">
        <w:trPr>
          <w:jc w:val="center"/>
        </w:trPr>
        <w:tc>
          <w:tcPr>
            <w:tcW w:w="964" w:type="dxa"/>
            <w:shd w:val="clear" w:color="auto" w:fill="FAFAFA"/>
            <w:tcMar>
              <w:top w:w="80" w:type="dxa"/>
              <w:left w:w="100" w:type="dxa"/>
              <w:bottom w:w="80" w:type="dxa"/>
              <w:right w:w="100" w:type="dxa"/>
            </w:tcMar>
            <w:vAlign w:val="center"/>
          </w:tcPr>
          <w:p w14:paraId="7C436609"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FR-18</w:t>
            </w:r>
          </w:p>
        </w:tc>
        <w:tc>
          <w:tcPr>
            <w:tcW w:w="1644" w:type="dxa"/>
            <w:shd w:val="clear" w:color="auto" w:fill="FAFAFA"/>
            <w:tcMar>
              <w:top w:w="80" w:type="dxa"/>
              <w:left w:w="100" w:type="dxa"/>
              <w:bottom w:w="80" w:type="dxa"/>
              <w:right w:w="100" w:type="dxa"/>
            </w:tcMar>
            <w:vAlign w:val="center"/>
          </w:tcPr>
          <w:p w14:paraId="40AE6885"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内容维护</w:t>
            </w:r>
            <w:proofErr w:type="spellEnd"/>
          </w:p>
        </w:tc>
        <w:tc>
          <w:tcPr>
            <w:tcW w:w="4422" w:type="dxa"/>
            <w:shd w:val="clear" w:color="auto" w:fill="FAFAFA"/>
            <w:tcMar>
              <w:top w:w="80" w:type="dxa"/>
              <w:left w:w="100" w:type="dxa"/>
              <w:bottom w:w="80" w:type="dxa"/>
              <w:right w:w="100" w:type="dxa"/>
            </w:tcMar>
            <w:vAlign w:val="center"/>
          </w:tcPr>
          <w:p w14:paraId="7DEC9CE4" w14:textId="77777777" w:rsidR="00383EEA" w:rsidRDefault="00000000">
            <w:pPr>
              <w:rPr>
                <w:rFonts w:ascii="宋体" w:eastAsia="宋体" w:hAnsi="宋体" w:cs="宋体" w:hint="eastAsia"/>
                <w:szCs w:val="21"/>
                <w:lang w:eastAsia="zh-CN"/>
              </w:rPr>
            </w:pPr>
            <w:r>
              <w:rPr>
                <w:rFonts w:ascii="宋体" w:eastAsia="宋体" w:hAnsi="宋体" w:cs="宋体" w:hint="eastAsia"/>
                <w:szCs w:val="21"/>
                <w:lang w:eastAsia="zh-CN"/>
              </w:rPr>
              <w:t>管理员应可维护食堂与窗口基础信息；标签若未单独建表，可先以预置字典、枚举或静态配置方式维护。</w:t>
            </w:r>
          </w:p>
        </w:tc>
        <w:tc>
          <w:tcPr>
            <w:tcW w:w="1417" w:type="dxa"/>
            <w:shd w:val="clear" w:color="auto" w:fill="FAFAFA"/>
            <w:tcMar>
              <w:top w:w="80" w:type="dxa"/>
              <w:left w:w="100" w:type="dxa"/>
              <w:bottom w:w="80" w:type="dxa"/>
              <w:right w:w="100" w:type="dxa"/>
            </w:tcMar>
            <w:vAlign w:val="center"/>
          </w:tcPr>
          <w:p w14:paraId="794BCA37"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管理员</w:t>
            </w:r>
            <w:proofErr w:type="spellEnd"/>
          </w:p>
        </w:tc>
        <w:tc>
          <w:tcPr>
            <w:tcW w:w="964" w:type="dxa"/>
            <w:shd w:val="clear" w:color="auto" w:fill="FAFAFA"/>
            <w:tcMar>
              <w:top w:w="80" w:type="dxa"/>
              <w:left w:w="100" w:type="dxa"/>
              <w:bottom w:w="80" w:type="dxa"/>
              <w:right w:w="100" w:type="dxa"/>
            </w:tcMar>
            <w:vAlign w:val="center"/>
          </w:tcPr>
          <w:p w14:paraId="6B9995B1"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r w:rsidR="00383EEA" w14:paraId="72021B74" w14:textId="77777777">
        <w:trPr>
          <w:jc w:val="center"/>
        </w:trPr>
        <w:tc>
          <w:tcPr>
            <w:tcW w:w="964" w:type="dxa"/>
            <w:tcMar>
              <w:top w:w="80" w:type="dxa"/>
              <w:left w:w="100" w:type="dxa"/>
              <w:bottom w:w="80" w:type="dxa"/>
              <w:right w:w="100" w:type="dxa"/>
            </w:tcMar>
            <w:vAlign w:val="center"/>
          </w:tcPr>
          <w:p w14:paraId="5C47FC07"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FR-19</w:t>
            </w:r>
          </w:p>
        </w:tc>
        <w:tc>
          <w:tcPr>
            <w:tcW w:w="1644" w:type="dxa"/>
            <w:tcMar>
              <w:top w:w="80" w:type="dxa"/>
              <w:left w:w="100" w:type="dxa"/>
              <w:bottom w:w="80" w:type="dxa"/>
              <w:right w:w="100" w:type="dxa"/>
            </w:tcMar>
            <w:vAlign w:val="center"/>
          </w:tcPr>
          <w:p w14:paraId="509C81F7"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用户管理</w:t>
            </w:r>
            <w:proofErr w:type="spellEnd"/>
          </w:p>
        </w:tc>
        <w:tc>
          <w:tcPr>
            <w:tcW w:w="4422" w:type="dxa"/>
            <w:tcMar>
              <w:top w:w="80" w:type="dxa"/>
              <w:left w:w="100" w:type="dxa"/>
              <w:bottom w:w="80" w:type="dxa"/>
              <w:right w:w="100" w:type="dxa"/>
            </w:tcMar>
            <w:vAlign w:val="center"/>
          </w:tcPr>
          <w:p w14:paraId="1F32D060" w14:textId="77777777" w:rsidR="00383EEA" w:rsidRDefault="00000000">
            <w:pPr>
              <w:rPr>
                <w:rFonts w:ascii="宋体" w:eastAsia="宋体" w:hAnsi="宋体" w:cs="宋体" w:hint="eastAsia"/>
                <w:szCs w:val="21"/>
                <w:lang w:eastAsia="zh-CN"/>
              </w:rPr>
            </w:pPr>
            <w:r>
              <w:rPr>
                <w:rFonts w:ascii="宋体" w:eastAsia="宋体" w:hAnsi="宋体" w:cs="宋体" w:hint="eastAsia"/>
                <w:szCs w:val="21"/>
                <w:lang w:eastAsia="zh-CN"/>
              </w:rPr>
              <w:t>管理员可按需要维护用户角色与状态；</w:t>
            </w:r>
            <w:proofErr w:type="gramStart"/>
            <w:r>
              <w:rPr>
                <w:rFonts w:ascii="宋体" w:eastAsia="宋体" w:hAnsi="宋体" w:cs="宋体" w:hint="eastAsia"/>
                <w:szCs w:val="21"/>
                <w:lang w:eastAsia="zh-CN"/>
              </w:rPr>
              <w:t>该能力</w:t>
            </w:r>
            <w:proofErr w:type="gramEnd"/>
            <w:r>
              <w:rPr>
                <w:rFonts w:ascii="宋体" w:eastAsia="宋体" w:hAnsi="宋体" w:cs="宋体" w:hint="eastAsia"/>
                <w:szCs w:val="21"/>
                <w:lang w:eastAsia="zh-CN"/>
              </w:rPr>
              <w:t>不作为本阶段核心验收前提。</w:t>
            </w:r>
          </w:p>
        </w:tc>
        <w:tc>
          <w:tcPr>
            <w:tcW w:w="1417" w:type="dxa"/>
            <w:tcMar>
              <w:top w:w="80" w:type="dxa"/>
              <w:left w:w="100" w:type="dxa"/>
              <w:bottom w:w="80" w:type="dxa"/>
              <w:right w:w="100" w:type="dxa"/>
            </w:tcMar>
            <w:vAlign w:val="center"/>
          </w:tcPr>
          <w:p w14:paraId="7B70BF13"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管理员</w:t>
            </w:r>
            <w:proofErr w:type="spellEnd"/>
          </w:p>
        </w:tc>
        <w:tc>
          <w:tcPr>
            <w:tcW w:w="964" w:type="dxa"/>
            <w:tcMar>
              <w:top w:w="80" w:type="dxa"/>
              <w:left w:w="100" w:type="dxa"/>
              <w:bottom w:w="80" w:type="dxa"/>
              <w:right w:w="100" w:type="dxa"/>
            </w:tcMar>
            <w:vAlign w:val="center"/>
          </w:tcPr>
          <w:p w14:paraId="2F5F31B1" w14:textId="77777777" w:rsidR="00383EEA" w:rsidRDefault="00000000">
            <w:pPr>
              <w:rPr>
                <w:rFonts w:ascii="宋体" w:eastAsia="宋体" w:hAnsi="宋体" w:cs="宋体" w:hint="eastAsia"/>
                <w:szCs w:val="21"/>
              </w:rPr>
            </w:pPr>
            <w:r>
              <w:rPr>
                <w:rFonts w:ascii="宋体" w:eastAsia="宋体" w:hAnsi="宋体" w:cs="宋体" w:hint="eastAsia"/>
                <w:szCs w:val="21"/>
              </w:rPr>
              <w:t>P1</w:t>
            </w:r>
          </w:p>
        </w:tc>
      </w:tr>
      <w:tr w:rsidR="00383EEA" w14:paraId="4C8B3B0C" w14:textId="77777777">
        <w:trPr>
          <w:jc w:val="center"/>
        </w:trPr>
        <w:tc>
          <w:tcPr>
            <w:tcW w:w="964" w:type="dxa"/>
            <w:shd w:val="clear" w:color="auto" w:fill="FAFAFA"/>
            <w:tcMar>
              <w:top w:w="80" w:type="dxa"/>
              <w:left w:w="100" w:type="dxa"/>
              <w:bottom w:w="80" w:type="dxa"/>
              <w:right w:w="100" w:type="dxa"/>
            </w:tcMar>
            <w:vAlign w:val="center"/>
          </w:tcPr>
          <w:p w14:paraId="55E42E45"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FR-20</w:t>
            </w:r>
          </w:p>
        </w:tc>
        <w:tc>
          <w:tcPr>
            <w:tcW w:w="1644" w:type="dxa"/>
            <w:shd w:val="clear" w:color="auto" w:fill="FAFAFA"/>
            <w:tcMar>
              <w:top w:w="80" w:type="dxa"/>
              <w:left w:w="100" w:type="dxa"/>
              <w:bottom w:w="80" w:type="dxa"/>
              <w:right w:w="100" w:type="dxa"/>
            </w:tcMar>
            <w:vAlign w:val="center"/>
          </w:tcPr>
          <w:p w14:paraId="2DCFF418"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异常提示</w:t>
            </w:r>
            <w:proofErr w:type="spellEnd"/>
          </w:p>
        </w:tc>
        <w:tc>
          <w:tcPr>
            <w:tcW w:w="4422" w:type="dxa"/>
            <w:shd w:val="clear" w:color="auto" w:fill="FAFAFA"/>
            <w:tcMar>
              <w:top w:w="80" w:type="dxa"/>
              <w:left w:w="100" w:type="dxa"/>
              <w:bottom w:w="80" w:type="dxa"/>
              <w:right w:w="100" w:type="dxa"/>
            </w:tcMar>
            <w:vAlign w:val="center"/>
          </w:tcPr>
          <w:p w14:paraId="1DD40D32"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当搜索无结果、权限不足或提交失败时，系统应给出明确可理解的提示。</w:t>
            </w:r>
          </w:p>
        </w:tc>
        <w:tc>
          <w:tcPr>
            <w:tcW w:w="1417" w:type="dxa"/>
            <w:shd w:val="clear" w:color="auto" w:fill="FAFAFA"/>
            <w:tcMar>
              <w:top w:w="80" w:type="dxa"/>
              <w:left w:w="100" w:type="dxa"/>
              <w:bottom w:w="80" w:type="dxa"/>
              <w:right w:w="100" w:type="dxa"/>
            </w:tcMar>
            <w:vAlign w:val="center"/>
          </w:tcPr>
          <w:p w14:paraId="6B0AEDC9"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系统</w:t>
            </w:r>
            <w:proofErr w:type="spellEnd"/>
          </w:p>
        </w:tc>
        <w:tc>
          <w:tcPr>
            <w:tcW w:w="964" w:type="dxa"/>
            <w:shd w:val="clear" w:color="auto" w:fill="FAFAFA"/>
            <w:tcMar>
              <w:top w:w="80" w:type="dxa"/>
              <w:left w:w="100" w:type="dxa"/>
              <w:bottom w:w="80" w:type="dxa"/>
              <w:right w:w="100" w:type="dxa"/>
            </w:tcMar>
            <w:vAlign w:val="center"/>
          </w:tcPr>
          <w:p w14:paraId="1D5121D2"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bl>
    <w:p w14:paraId="14651953" w14:textId="77777777" w:rsidR="00383EEA" w:rsidRDefault="00000000">
      <w:pPr>
        <w:pStyle w:val="21"/>
        <w:spacing w:before="80" w:after="120"/>
        <w:rPr>
          <w:rFonts w:ascii="宋体" w:eastAsia="宋体" w:hAnsi="宋体" w:cs="宋体" w:hint="eastAsia"/>
        </w:rPr>
      </w:pPr>
      <w:r>
        <w:rPr>
          <w:rFonts w:ascii="宋体" w:eastAsia="宋体" w:hAnsi="宋体" w:cs="宋体" w:hint="eastAsia"/>
        </w:rPr>
        <w:lastRenderedPageBreak/>
        <w:t xml:space="preserve">3.4 </w:t>
      </w:r>
      <w:proofErr w:type="spellStart"/>
      <w:r>
        <w:rPr>
          <w:rFonts w:ascii="宋体" w:eastAsia="宋体" w:hAnsi="宋体" w:cs="宋体" w:hint="eastAsia"/>
        </w:rPr>
        <w:t>关键业务规则</w:t>
      </w:r>
      <w:proofErr w:type="spellEnd"/>
    </w:p>
    <w:p w14:paraId="05893017"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BR-01：普通用户在未登录状态下只能执行浏览、搜索与查看排行榜；登录后方可发表评论、收藏、拉黑、查看历史或获取个性化推荐。</w:t>
      </w:r>
    </w:p>
    <w:p w14:paraId="7B0698E6"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BR-02：评论发布、修改和删除必须发生在登录状态下，</w:t>
      </w:r>
      <w:proofErr w:type="gramStart"/>
      <w:r>
        <w:rPr>
          <w:rFonts w:ascii="宋体" w:eastAsia="宋体" w:hAnsi="宋体" w:cs="宋体" w:hint="eastAsia"/>
          <w:lang w:eastAsia="zh-CN"/>
        </w:rPr>
        <w:t>且普通</w:t>
      </w:r>
      <w:proofErr w:type="gramEnd"/>
      <w:r>
        <w:rPr>
          <w:rFonts w:ascii="宋体" w:eastAsia="宋体" w:hAnsi="宋体" w:cs="宋体" w:hint="eastAsia"/>
          <w:lang w:eastAsia="zh-CN"/>
        </w:rPr>
        <w:t>用户仅能操作本人评论。</w:t>
      </w:r>
    </w:p>
    <w:p w14:paraId="4724B8C0"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BR-03：同一用户对同一窗口仅允许存在一条有效评论；再次提交时按“更新当前评论”处理。</w:t>
      </w:r>
    </w:p>
    <w:p w14:paraId="66D067B4"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BR-04：被用户拉黑的窗口不得出现在“今天吃什么”和 AI 推荐的候选集中，直至用户取消拉黑。</w:t>
      </w:r>
    </w:p>
    <w:p w14:paraId="642748F1"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BR-05：访问历史在用户查看窗口详情页时自动生成，历史属于个人私有数据，仅本人可查看。</w:t>
      </w:r>
    </w:p>
    <w:p w14:paraId="52263C9C"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BR-06：标签至少分为“窗口标签”和“口味/偏好标签”两类，以支撑搜索与推荐。</w:t>
      </w:r>
    </w:p>
    <w:p w14:paraId="1FF01E91"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BR-07：管理员进行增删改和</w:t>
      </w:r>
      <w:proofErr w:type="gramStart"/>
      <w:r>
        <w:rPr>
          <w:rFonts w:ascii="宋体" w:eastAsia="宋体" w:hAnsi="宋体" w:cs="宋体" w:hint="eastAsia"/>
          <w:lang w:eastAsia="zh-CN"/>
        </w:rPr>
        <w:t>删</w:t>
      </w:r>
      <w:proofErr w:type="gramEnd"/>
      <w:r>
        <w:rPr>
          <w:rFonts w:ascii="宋体" w:eastAsia="宋体" w:hAnsi="宋体" w:cs="宋体" w:hint="eastAsia"/>
          <w:lang w:eastAsia="zh-CN"/>
        </w:rPr>
        <w:t>评等关键操作时，应产生可追溯日志。</w:t>
      </w:r>
    </w:p>
    <w:p w14:paraId="26F89137" w14:textId="79F33957" w:rsidR="00D75B32" w:rsidRPr="00D75B32" w:rsidRDefault="00000000" w:rsidP="00D143F3">
      <w:pPr>
        <w:pStyle w:val="21"/>
        <w:spacing w:before="80" w:after="120"/>
        <w:rPr>
          <w:rFonts w:ascii="宋体" w:eastAsia="宋体" w:hAnsi="宋体" w:cs="宋体" w:hint="eastAsia"/>
          <w:lang w:eastAsia="zh-CN"/>
        </w:rPr>
      </w:pPr>
      <w:r>
        <w:rPr>
          <w:rFonts w:ascii="宋体" w:eastAsia="宋体" w:hAnsi="宋体" w:cs="宋体" w:hint="eastAsia"/>
        </w:rPr>
        <w:t xml:space="preserve">3.5 </w:t>
      </w:r>
      <w:proofErr w:type="spellStart"/>
      <w:r>
        <w:rPr>
          <w:rFonts w:ascii="宋体" w:eastAsia="宋体" w:hAnsi="宋体" w:cs="宋体" w:hint="eastAsia"/>
        </w:rPr>
        <w:t>系统用例图</w:t>
      </w:r>
      <w:proofErr w:type="spellEnd"/>
    </w:p>
    <w:p w14:paraId="4F2027A2" w14:textId="02EBA855" w:rsidR="00383EEA" w:rsidRDefault="00D143F3" w:rsidP="00D143F3">
      <w:pPr>
        <w:spacing w:before="80" w:after="40" w:line="324" w:lineRule="auto"/>
        <w:jc w:val="center"/>
        <w:rPr>
          <w:rFonts w:ascii="宋体" w:eastAsia="宋体" w:hAnsi="宋体" w:cs="宋体" w:hint="eastAsia"/>
          <w:lang w:eastAsia="zh-CN"/>
        </w:rPr>
      </w:pPr>
      <w:r w:rsidRPr="00D143F3">
        <w:rPr>
          <w:rFonts w:ascii="宋体" w:eastAsia="宋体" w:hAnsi="宋体" w:cs="宋体" w:hint="eastAsia"/>
          <w:lang w:eastAsia="zh-CN"/>
        </w:rPr>
        <w:drawing>
          <wp:inline distT="0" distB="0" distL="0" distR="0" wp14:anchorId="7E39B998" wp14:editId="5AE35094">
            <wp:extent cx="5831840" cy="3322320"/>
            <wp:effectExtent l="0" t="0" r="0" b="0"/>
            <wp:docPr id="12672834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1840" cy="3322320"/>
                    </a:xfrm>
                    <a:prstGeom prst="rect">
                      <a:avLst/>
                    </a:prstGeom>
                    <a:noFill/>
                    <a:ln>
                      <a:noFill/>
                    </a:ln>
                  </pic:spPr>
                </pic:pic>
              </a:graphicData>
            </a:graphic>
          </wp:inline>
        </w:drawing>
      </w:r>
    </w:p>
    <w:p w14:paraId="59BBF913" w14:textId="1B4F31B6" w:rsidR="00D143F3" w:rsidRPr="00D143F3" w:rsidRDefault="00000000" w:rsidP="00D143F3">
      <w:pPr>
        <w:spacing w:before="40" w:line="264" w:lineRule="auto"/>
        <w:jc w:val="center"/>
        <w:rPr>
          <w:rFonts w:ascii="宋体" w:eastAsia="宋体" w:hAnsi="宋体" w:cs="宋体" w:hint="eastAsia"/>
          <w:lang w:eastAsia="zh-CN"/>
        </w:rPr>
      </w:pPr>
      <w:r>
        <w:rPr>
          <w:rFonts w:ascii="宋体" w:eastAsia="宋体" w:hAnsi="宋体" w:cs="宋体" w:hint="eastAsia"/>
          <w:i/>
          <w:color w:val="801020"/>
          <w:sz w:val="19"/>
          <w:lang w:eastAsia="zh-CN"/>
        </w:rPr>
        <w:t>图 3-2  系统核心用例图</w:t>
      </w:r>
    </w:p>
    <w:p w14:paraId="2B9E1540" w14:textId="77777777" w:rsidR="00383EEA" w:rsidRDefault="00000000">
      <w:pPr>
        <w:pStyle w:val="21"/>
        <w:spacing w:before="80" w:after="120"/>
        <w:rPr>
          <w:rFonts w:ascii="宋体" w:eastAsia="宋体" w:hAnsi="宋体" w:cs="宋体" w:hint="eastAsia"/>
        </w:rPr>
      </w:pPr>
      <w:r>
        <w:rPr>
          <w:rFonts w:ascii="宋体" w:eastAsia="宋体" w:hAnsi="宋体" w:cs="宋体" w:hint="eastAsia"/>
        </w:rPr>
        <w:t xml:space="preserve">3.6 </w:t>
      </w:r>
      <w:proofErr w:type="spellStart"/>
      <w:r>
        <w:rPr>
          <w:rFonts w:ascii="宋体" w:eastAsia="宋体" w:hAnsi="宋体" w:cs="宋体" w:hint="eastAsia"/>
        </w:rPr>
        <w:t>用例表</w:t>
      </w:r>
      <w:proofErr w:type="spellEnd"/>
    </w:p>
    <w:tbl>
      <w:tblPr>
        <w:tblW w:w="0" w:type="auto"/>
        <w:jc w:val="center"/>
        <w:tblBorders>
          <w:top w:val="single" w:sz="6" w:space="0" w:color="C9B5BB"/>
          <w:left w:val="single" w:sz="6" w:space="0" w:color="C9B5BB"/>
          <w:bottom w:val="single" w:sz="6" w:space="0" w:color="C9B5BB"/>
          <w:right w:val="single" w:sz="6" w:space="0" w:color="C9B5BB"/>
          <w:insideH w:val="single" w:sz="6" w:space="0" w:color="C9B5BB"/>
          <w:insideV w:val="single" w:sz="6" w:space="0" w:color="C9B5BB"/>
        </w:tblBorders>
        <w:tblLayout w:type="fixed"/>
        <w:tblLook w:val="04A0" w:firstRow="1" w:lastRow="0" w:firstColumn="1" w:lastColumn="0" w:noHBand="0" w:noVBand="1"/>
      </w:tblPr>
      <w:tblGrid>
        <w:gridCol w:w="1020"/>
        <w:gridCol w:w="2268"/>
        <w:gridCol w:w="1829"/>
        <w:gridCol w:w="4078"/>
      </w:tblGrid>
      <w:tr w:rsidR="00383EEA" w14:paraId="7D0FC1E7" w14:textId="77777777">
        <w:trPr>
          <w:jc w:val="center"/>
        </w:trPr>
        <w:tc>
          <w:tcPr>
            <w:tcW w:w="1020" w:type="dxa"/>
            <w:shd w:val="clear" w:color="auto" w:fill="EAD9DE"/>
            <w:tcMar>
              <w:top w:w="80" w:type="dxa"/>
              <w:left w:w="100" w:type="dxa"/>
              <w:bottom w:w="80" w:type="dxa"/>
              <w:right w:w="100" w:type="dxa"/>
            </w:tcMar>
            <w:vAlign w:val="center"/>
          </w:tcPr>
          <w:p w14:paraId="6AA20CB1"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b/>
                <w:color w:val="801020"/>
                <w:szCs w:val="21"/>
              </w:rPr>
              <w:t>用例编号</w:t>
            </w:r>
            <w:proofErr w:type="spellEnd"/>
          </w:p>
        </w:tc>
        <w:tc>
          <w:tcPr>
            <w:tcW w:w="2268" w:type="dxa"/>
            <w:shd w:val="clear" w:color="auto" w:fill="EAD9DE"/>
            <w:tcMar>
              <w:top w:w="80" w:type="dxa"/>
              <w:left w:w="100" w:type="dxa"/>
              <w:bottom w:w="80" w:type="dxa"/>
              <w:right w:w="100" w:type="dxa"/>
            </w:tcMar>
            <w:vAlign w:val="center"/>
          </w:tcPr>
          <w:p w14:paraId="65CDD756"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b/>
                <w:color w:val="801020"/>
                <w:szCs w:val="21"/>
              </w:rPr>
              <w:t>用例名称</w:t>
            </w:r>
            <w:proofErr w:type="spellEnd"/>
          </w:p>
        </w:tc>
        <w:tc>
          <w:tcPr>
            <w:tcW w:w="1829" w:type="dxa"/>
            <w:shd w:val="clear" w:color="auto" w:fill="EAD9DE"/>
            <w:tcMar>
              <w:top w:w="80" w:type="dxa"/>
              <w:left w:w="100" w:type="dxa"/>
              <w:bottom w:w="80" w:type="dxa"/>
              <w:right w:w="100" w:type="dxa"/>
            </w:tcMar>
            <w:vAlign w:val="center"/>
          </w:tcPr>
          <w:p w14:paraId="24CAF3CF"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b/>
                <w:color w:val="801020"/>
                <w:szCs w:val="21"/>
              </w:rPr>
              <w:t>参与者</w:t>
            </w:r>
            <w:proofErr w:type="spellEnd"/>
          </w:p>
        </w:tc>
        <w:tc>
          <w:tcPr>
            <w:tcW w:w="4078" w:type="dxa"/>
            <w:shd w:val="clear" w:color="auto" w:fill="EAD9DE"/>
            <w:tcMar>
              <w:top w:w="80" w:type="dxa"/>
              <w:left w:w="100" w:type="dxa"/>
              <w:bottom w:w="80" w:type="dxa"/>
              <w:right w:w="100" w:type="dxa"/>
            </w:tcMar>
            <w:vAlign w:val="center"/>
          </w:tcPr>
          <w:p w14:paraId="18F7FF74"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b/>
                <w:color w:val="801020"/>
                <w:szCs w:val="21"/>
              </w:rPr>
              <w:t>简要说明</w:t>
            </w:r>
            <w:proofErr w:type="spellEnd"/>
          </w:p>
        </w:tc>
      </w:tr>
      <w:tr w:rsidR="00383EEA" w14:paraId="6202F015" w14:textId="77777777">
        <w:trPr>
          <w:jc w:val="center"/>
        </w:trPr>
        <w:tc>
          <w:tcPr>
            <w:tcW w:w="1020" w:type="dxa"/>
            <w:tcMar>
              <w:top w:w="80" w:type="dxa"/>
              <w:left w:w="100" w:type="dxa"/>
              <w:bottom w:w="80" w:type="dxa"/>
              <w:right w:w="100" w:type="dxa"/>
            </w:tcMar>
            <w:vAlign w:val="center"/>
          </w:tcPr>
          <w:p w14:paraId="608EC708"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UC-01</w:t>
            </w:r>
          </w:p>
        </w:tc>
        <w:tc>
          <w:tcPr>
            <w:tcW w:w="2268" w:type="dxa"/>
            <w:tcMar>
              <w:top w:w="80" w:type="dxa"/>
              <w:left w:w="100" w:type="dxa"/>
              <w:bottom w:w="80" w:type="dxa"/>
              <w:right w:w="100" w:type="dxa"/>
            </w:tcMar>
            <w:vAlign w:val="center"/>
          </w:tcPr>
          <w:p w14:paraId="60767185"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浏览与搜索窗口</w:t>
            </w:r>
            <w:proofErr w:type="spellEnd"/>
          </w:p>
        </w:tc>
        <w:tc>
          <w:tcPr>
            <w:tcW w:w="1829" w:type="dxa"/>
            <w:tcMar>
              <w:top w:w="80" w:type="dxa"/>
              <w:left w:w="100" w:type="dxa"/>
              <w:bottom w:w="80" w:type="dxa"/>
              <w:right w:w="100" w:type="dxa"/>
            </w:tcMar>
            <w:vAlign w:val="center"/>
          </w:tcPr>
          <w:p w14:paraId="3AEDDF92" w14:textId="77777777" w:rsidR="00383EEA" w:rsidRDefault="00000000">
            <w:pPr>
              <w:rPr>
                <w:rFonts w:ascii="宋体" w:eastAsia="宋体" w:hAnsi="宋体" w:cs="宋体" w:hint="eastAsia"/>
                <w:szCs w:val="21"/>
              </w:rPr>
            </w:pPr>
            <w:proofErr w:type="spellStart"/>
            <w:r>
              <w:rPr>
                <w:rFonts w:ascii="宋体" w:eastAsia="宋体" w:hAnsi="宋体" w:cs="宋体" w:hint="eastAsia"/>
                <w:szCs w:val="21"/>
              </w:rPr>
              <w:t>普通用户</w:t>
            </w:r>
            <w:proofErr w:type="spellEnd"/>
            <w:r>
              <w:rPr>
                <w:rFonts w:ascii="宋体" w:eastAsia="宋体" w:hAnsi="宋体" w:cs="宋体" w:hint="eastAsia"/>
                <w:szCs w:val="21"/>
              </w:rPr>
              <w:t>/</w:t>
            </w:r>
            <w:proofErr w:type="spellStart"/>
            <w:r>
              <w:rPr>
                <w:rFonts w:ascii="宋体" w:eastAsia="宋体" w:hAnsi="宋体" w:cs="宋体" w:hint="eastAsia"/>
                <w:szCs w:val="21"/>
              </w:rPr>
              <w:t>管理员</w:t>
            </w:r>
            <w:proofErr w:type="spellEnd"/>
          </w:p>
        </w:tc>
        <w:tc>
          <w:tcPr>
            <w:tcW w:w="4078" w:type="dxa"/>
            <w:tcMar>
              <w:top w:w="80" w:type="dxa"/>
              <w:left w:w="100" w:type="dxa"/>
              <w:bottom w:w="80" w:type="dxa"/>
              <w:right w:w="100" w:type="dxa"/>
            </w:tcMar>
            <w:vAlign w:val="center"/>
          </w:tcPr>
          <w:p w14:paraId="52A6BF3A"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查看食堂入口、窗口列表、搜索与筛选结果。</w:t>
            </w:r>
          </w:p>
        </w:tc>
      </w:tr>
      <w:tr w:rsidR="00383EEA" w14:paraId="51BFC5F1" w14:textId="77777777">
        <w:trPr>
          <w:jc w:val="center"/>
        </w:trPr>
        <w:tc>
          <w:tcPr>
            <w:tcW w:w="1020" w:type="dxa"/>
            <w:shd w:val="clear" w:color="auto" w:fill="FAFAFA"/>
            <w:tcMar>
              <w:top w:w="80" w:type="dxa"/>
              <w:left w:w="100" w:type="dxa"/>
              <w:bottom w:w="80" w:type="dxa"/>
              <w:right w:w="100" w:type="dxa"/>
            </w:tcMar>
            <w:vAlign w:val="center"/>
          </w:tcPr>
          <w:p w14:paraId="25C13191"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UC-02</w:t>
            </w:r>
          </w:p>
        </w:tc>
        <w:tc>
          <w:tcPr>
            <w:tcW w:w="2268" w:type="dxa"/>
            <w:shd w:val="clear" w:color="auto" w:fill="FAFAFA"/>
            <w:tcMar>
              <w:top w:w="80" w:type="dxa"/>
              <w:left w:w="100" w:type="dxa"/>
              <w:bottom w:w="80" w:type="dxa"/>
              <w:right w:w="100" w:type="dxa"/>
            </w:tcMar>
            <w:vAlign w:val="center"/>
          </w:tcPr>
          <w:p w14:paraId="7F975CA4"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查看排行榜</w:t>
            </w:r>
            <w:proofErr w:type="spellEnd"/>
          </w:p>
        </w:tc>
        <w:tc>
          <w:tcPr>
            <w:tcW w:w="1829" w:type="dxa"/>
            <w:shd w:val="clear" w:color="auto" w:fill="FAFAFA"/>
            <w:tcMar>
              <w:top w:w="80" w:type="dxa"/>
              <w:left w:w="100" w:type="dxa"/>
              <w:bottom w:w="80" w:type="dxa"/>
              <w:right w:w="100" w:type="dxa"/>
            </w:tcMar>
            <w:vAlign w:val="center"/>
          </w:tcPr>
          <w:p w14:paraId="6CC9FF07" w14:textId="77777777" w:rsidR="00383EEA" w:rsidRDefault="00000000">
            <w:pPr>
              <w:rPr>
                <w:rFonts w:ascii="宋体" w:eastAsia="宋体" w:hAnsi="宋体" w:cs="宋体" w:hint="eastAsia"/>
                <w:szCs w:val="21"/>
              </w:rPr>
            </w:pPr>
            <w:proofErr w:type="spellStart"/>
            <w:r>
              <w:rPr>
                <w:rFonts w:ascii="宋体" w:eastAsia="宋体" w:hAnsi="宋体" w:cs="宋体" w:hint="eastAsia"/>
                <w:szCs w:val="21"/>
              </w:rPr>
              <w:t>普通用户</w:t>
            </w:r>
            <w:proofErr w:type="spellEnd"/>
            <w:r>
              <w:rPr>
                <w:rFonts w:ascii="宋体" w:eastAsia="宋体" w:hAnsi="宋体" w:cs="宋体" w:hint="eastAsia"/>
                <w:szCs w:val="21"/>
              </w:rPr>
              <w:t>/</w:t>
            </w:r>
            <w:proofErr w:type="spellStart"/>
            <w:r>
              <w:rPr>
                <w:rFonts w:ascii="宋体" w:eastAsia="宋体" w:hAnsi="宋体" w:cs="宋体" w:hint="eastAsia"/>
                <w:szCs w:val="21"/>
              </w:rPr>
              <w:t>管理员</w:t>
            </w:r>
            <w:proofErr w:type="spellEnd"/>
          </w:p>
        </w:tc>
        <w:tc>
          <w:tcPr>
            <w:tcW w:w="4078" w:type="dxa"/>
            <w:shd w:val="clear" w:color="auto" w:fill="FAFAFA"/>
            <w:tcMar>
              <w:top w:w="80" w:type="dxa"/>
              <w:left w:w="100" w:type="dxa"/>
              <w:bottom w:w="80" w:type="dxa"/>
              <w:right w:w="100" w:type="dxa"/>
            </w:tcMar>
            <w:vAlign w:val="center"/>
          </w:tcPr>
          <w:p w14:paraId="1C49AEB3"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查看评分榜与热度榜，为就餐决策提供参考。</w:t>
            </w:r>
          </w:p>
        </w:tc>
      </w:tr>
      <w:tr w:rsidR="00383EEA" w14:paraId="5D4F22A4" w14:textId="77777777">
        <w:trPr>
          <w:jc w:val="center"/>
        </w:trPr>
        <w:tc>
          <w:tcPr>
            <w:tcW w:w="1020" w:type="dxa"/>
            <w:tcMar>
              <w:top w:w="80" w:type="dxa"/>
              <w:left w:w="100" w:type="dxa"/>
              <w:bottom w:w="80" w:type="dxa"/>
              <w:right w:w="100" w:type="dxa"/>
            </w:tcMar>
            <w:vAlign w:val="center"/>
          </w:tcPr>
          <w:p w14:paraId="4519A23D"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lastRenderedPageBreak/>
              <w:t>UC-03</w:t>
            </w:r>
          </w:p>
        </w:tc>
        <w:tc>
          <w:tcPr>
            <w:tcW w:w="2268" w:type="dxa"/>
            <w:tcMar>
              <w:top w:w="80" w:type="dxa"/>
              <w:left w:w="100" w:type="dxa"/>
              <w:bottom w:w="80" w:type="dxa"/>
              <w:right w:w="100" w:type="dxa"/>
            </w:tcMar>
            <w:vAlign w:val="center"/>
          </w:tcPr>
          <w:p w14:paraId="0371E963"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注册</w:t>
            </w:r>
            <w:proofErr w:type="spellEnd"/>
            <w:r>
              <w:rPr>
                <w:rFonts w:ascii="宋体" w:eastAsia="宋体" w:hAnsi="宋体" w:cs="宋体" w:hint="eastAsia"/>
                <w:szCs w:val="21"/>
              </w:rPr>
              <w:t>/</w:t>
            </w:r>
            <w:proofErr w:type="spellStart"/>
            <w:r>
              <w:rPr>
                <w:rFonts w:ascii="宋体" w:eastAsia="宋体" w:hAnsi="宋体" w:cs="宋体" w:hint="eastAsia"/>
                <w:szCs w:val="21"/>
              </w:rPr>
              <w:t>登录</w:t>
            </w:r>
            <w:proofErr w:type="spellEnd"/>
          </w:p>
        </w:tc>
        <w:tc>
          <w:tcPr>
            <w:tcW w:w="1829" w:type="dxa"/>
            <w:tcMar>
              <w:top w:w="80" w:type="dxa"/>
              <w:left w:w="100" w:type="dxa"/>
              <w:bottom w:w="80" w:type="dxa"/>
              <w:right w:w="100" w:type="dxa"/>
            </w:tcMar>
            <w:vAlign w:val="center"/>
          </w:tcPr>
          <w:p w14:paraId="44132BAB"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普通用户</w:t>
            </w:r>
            <w:proofErr w:type="spellEnd"/>
            <w:r>
              <w:rPr>
                <w:rFonts w:ascii="宋体" w:eastAsia="宋体" w:hAnsi="宋体" w:cs="宋体" w:hint="eastAsia"/>
                <w:szCs w:val="21"/>
              </w:rPr>
              <w:t>/</w:t>
            </w:r>
            <w:proofErr w:type="spellStart"/>
            <w:r>
              <w:rPr>
                <w:rFonts w:ascii="宋体" w:eastAsia="宋体" w:hAnsi="宋体" w:cs="宋体" w:hint="eastAsia"/>
                <w:szCs w:val="21"/>
              </w:rPr>
              <w:t>管理员</w:t>
            </w:r>
            <w:proofErr w:type="spellEnd"/>
          </w:p>
        </w:tc>
        <w:tc>
          <w:tcPr>
            <w:tcW w:w="4078" w:type="dxa"/>
            <w:tcMar>
              <w:top w:w="80" w:type="dxa"/>
              <w:left w:w="100" w:type="dxa"/>
              <w:bottom w:w="80" w:type="dxa"/>
              <w:right w:w="100" w:type="dxa"/>
            </w:tcMar>
            <w:vAlign w:val="center"/>
          </w:tcPr>
          <w:p w14:paraId="2E7F1B82"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完成身份确认并进入对应功能范围。</w:t>
            </w:r>
          </w:p>
        </w:tc>
      </w:tr>
      <w:tr w:rsidR="00383EEA" w14:paraId="5313DD85" w14:textId="77777777">
        <w:trPr>
          <w:jc w:val="center"/>
        </w:trPr>
        <w:tc>
          <w:tcPr>
            <w:tcW w:w="1020" w:type="dxa"/>
            <w:shd w:val="clear" w:color="auto" w:fill="FAFAFA"/>
            <w:tcMar>
              <w:top w:w="80" w:type="dxa"/>
              <w:left w:w="100" w:type="dxa"/>
              <w:bottom w:w="80" w:type="dxa"/>
              <w:right w:w="100" w:type="dxa"/>
            </w:tcMar>
            <w:vAlign w:val="center"/>
          </w:tcPr>
          <w:p w14:paraId="3FF0D44E"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UC-04</w:t>
            </w:r>
          </w:p>
        </w:tc>
        <w:tc>
          <w:tcPr>
            <w:tcW w:w="2268" w:type="dxa"/>
            <w:shd w:val="clear" w:color="auto" w:fill="FAFAFA"/>
            <w:tcMar>
              <w:top w:w="80" w:type="dxa"/>
              <w:left w:w="100" w:type="dxa"/>
              <w:bottom w:w="80" w:type="dxa"/>
              <w:right w:w="100" w:type="dxa"/>
            </w:tcMar>
            <w:vAlign w:val="center"/>
          </w:tcPr>
          <w:p w14:paraId="150D8F4D"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发布评论</w:t>
            </w:r>
            <w:proofErr w:type="spellEnd"/>
          </w:p>
        </w:tc>
        <w:tc>
          <w:tcPr>
            <w:tcW w:w="1829" w:type="dxa"/>
            <w:shd w:val="clear" w:color="auto" w:fill="FAFAFA"/>
            <w:tcMar>
              <w:top w:w="80" w:type="dxa"/>
              <w:left w:w="100" w:type="dxa"/>
              <w:bottom w:w="80" w:type="dxa"/>
              <w:right w:w="100" w:type="dxa"/>
            </w:tcMar>
            <w:vAlign w:val="center"/>
          </w:tcPr>
          <w:p w14:paraId="443F4414"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普通用户</w:t>
            </w:r>
            <w:proofErr w:type="spellEnd"/>
          </w:p>
        </w:tc>
        <w:tc>
          <w:tcPr>
            <w:tcW w:w="4078" w:type="dxa"/>
            <w:shd w:val="clear" w:color="auto" w:fill="FAFAFA"/>
            <w:tcMar>
              <w:top w:w="80" w:type="dxa"/>
              <w:left w:w="100" w:type="dxa"/>
              <w:bottom w:w="80" w:type="dxa"/>
              <w:right w:w="100" w:type="dxa"/>
            </w:tcMar>
            <w:vAlign w:val="center"/>
          </w:tcPr>
          <w:p w14:paraId="4A239B91"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对窗口提交评分与文本评论。</w:t>
            </w:r>
          </w:p>
        </w:tc>
      </w:tr>
      <w:tr w:rsidR="00383EEA" w14:paraId="699D9DB1" w14:textId="77777777">
        <w:trPr>
          <w:jc w:val="center"/>
        </w:trPr>
        <w:tc>
          <w:tcPr>
            <w:tcW w:w="1020" w:type="dxa"/>
            <w:tcMar>
              <w:top w:w="80" w:type="dxa"/>
              <w:left w:w="100" w:type="dxa"/>
              <w:bottom w:w="80" w:type="dxa"/>
              <w:right w:w="100" w:type="dxa"/>
            </w:tcMar>
            <w:vAlign w:val="center"/>
          </w:tcPr>
          <w:p w14:paraId="3C261AF9"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UC-05</w:t>
            </w:r>
          </w:p>
        </w:tc>
        <w:tc>
          <w:tcPr>
            <w:tcW w:w="2268" w:type="dxa"/>
            <w:tcMar>
              <w:top w:w="80" w:type="dxa"/>
              <w:left w:w="100" w:type="dxa"/>
              <w:bottom w:w="80" w:type="dxa"/>
              <w:right w:w="100" w:type="dxa"/>
            </w:tcMar>
            <w:vAlign w:val="center"/>
          </w:tcPr>
          <w:p w14:paraId="1CE58C44"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修改</w:t>
            </w:r>
            <w:proofErr w:type="spellEnd"/>
            <w:r>
              <w:rPr>
                <w:rFonts w:ascii="宋体" w:eastAsia="宋体" w:hAnsi="宋体" w:cs="宋体" w:hint="eastAsia"/>
                <w:szCs w:val="21"/>
              </w:rPr>
              <w:t>/</w:t>
            </w:r>
            <w:proofErr w:type="spellStart"/>
            <w:r>
              <w:rPr>
                <w:rFonts w:ascii="宋体" w:eastAsia="宋体" w:hAnsi="宋体" w:cs="宋体" w:hint="eastAsia"/>
                <w:szCs w:val="21"/>
              </w:rPr>
              <w:t>删除本人评论</w:t>
            </w:r>
            <w:proofErr w:type="spellEnd"/>
          </w:p>
        </w:tc>
        <w:tc>
          <w:tcPr>
            <w:tcW w:w="1829" w:type="dxa"/>
            <w:tcMar>
              <w:top w:w="80" w:type="dxa"/>
              <w:left w:w="100" w:type="dxa"/>
              <w:bottom w:w="80" w:type="dxa"/>
              <w:right w:w="100" w:type="dxa"/>
            </w:tcMar>
            <w:vAlign w:val="center"/>
          </w:tcPr>
          <w:p w14:paraId="2D42BCF5"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普通用户</w:t>
            </w:r>
            <w:proofErr w:type="spellEnd"/>
          </w:p>
        </w:tc>
        <w:tc>
          <w:tcPr>
            <w:tcW w:w="4078" w:type="dxa"/>
            <w:tcMar>
              <w:top w:w="80" w:type="dxa"/>
              <w:left w:w="100" w:type="dxa"/>
              <w:bottom w:w="80" w:type="dxa"/>
              <w:right w:w="100" w:type="dxa"/>
            </w:tcMar>
            <w:vAlign w:val="center"/>
          </w:tcPr>
          <w:p w14:paraId="7457DBF1"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维护本人已发布评论。</w:t>
            </w:r>
          </w:p>
        </w:tc>
      </w:tr>
      <w:tr w:rsidR="00383EEA" w14:paraId="1057C63A" w14:textId="77777777">
        <w:trPr>
          <w:jc w:val="center"/>
        </w:trPr>
        <w:tc>
          <w:tcPr>
            <w:tcW w:w="1020" w:type="dxa"/>
            <w:shd w:val="clear" w:color="auto" w:fill="FAFAFA"/>
            <w:tcMar>
              <w:top w:w="80" w:type="dxa"/>
              <w:left w:w="100" w:type="dxa"/>
              <w:bottom w:w="80" w:type="dxa"/>
              <w:right w:w="100" w:type="dxa"/>
            </w:tcMar>
            <w:vAlign w:val="center"/>
          </w:tcPr>
          <w:p w14:paraId="5EB773EE"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UC-06</w:t>
            </w:r>
          </w:p>
        </w:tc>
        <w:tc>
          <w:tcPr>
            <w:tcW w:w="2268" w:type="dxa"/>
            <w:shd w:val="clear" w:color="auto" w:fill="FAFAFA"/>
            <w:tcMar>
              <w:top w:w="80" w:type="dxa"/>
              <w:left w:w="100" w:type="dxa"/>
              <w:bottom w:w="80" w:type="dxa"/>
              <w:right w:w="100" w:type="dxa"/>
            </w:tcMar>
            <w:vAlign w:val="center"/>
          </w:tcPr>
          <w:p w14:paraId="3EE74921"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管理个人信息与偏好</w:t>
            </w:r>
            <w:proofErr w:type="spellEnd"/>
          </w:p>
        </w:tc>
        <w:tc>
          <w:tcPr>
            <w:tcW w:w="1829" w:type="dxa"/>
            <w:shd w:val="clear" w:color="auto" w:fill="FAFAFA"/>
            <w:tcMar>
              <w:top w:w="80" w:type="dxa"/>
              <w:left w:w="100" w:type="dxa"/>
              <w:bottom w:w="80" w:type="dxa"/>
              <w:right w:w="100" w:type="dxa"/>
            </w:tcMar>
            <w:vAlign w:val="center"/>
          </w:tcPr>
          <w:p w14:paraId="49ED3E65"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普通用户</w:t>
            </w:r>
            <w:proofErr w:type="spellEnd"/>
          </w:p>
        </w:tc>
        <w:tc>
          <w:tcPr>
            <w:tcW w:w="4078" w:type="dxa"/>
            <w:shd w:val="clear" w:color="auto" w:fill="FAFAFA"/>
            <w:tcMar>
              <w:top w:w="80" w:type="dxa"/>
              <w:left w:w="100" w:type="dxa"/>
              <w:bottom w:w="80" w:type="dxa"/>
              <w:right w:w="100" w:type="dxa"/>
            </w:tcMar>
            <w:vAlign w:val="center"/>
          </w:tcPr>
          <w:p w14:paraId="2D7F8681"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修改密码、显示 ID、口味偏好描述等。</w:t>
            </w:r>
          </w:p>
        </w:tc>
      </w:tr>
      <w:tr w:rsidR="00383EEA" w14:paraId="63490FB6" w14:textId="77777777">
        <w:trPr>
          <w:jc w:val="center"/>
        </w:trPr>
        <w:tc>
          <w:tcPr>
            <w:tcW w:w="1020" w:type="dxa"/>
            <w:tcMar>
              <w:top w:w="80" w:type="dxa"/>
              <w:left w:w="100" w:type="dxa"/>
              <w:bottom w:w="80" w:type="dxa"/>
              <w:right w:w="100" w:type="dxa"/>
            </w:tcMar>
            <w:vAlign w:val="center"/>
          </w:tcPr>
          <w:p w14:paraId="125C5DDD"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UC-07</w:t>
            </w:r>
          </w:p>
        </w:tc>
        <w:tc>
          <w:tcPr>
            <w:tcW w:w="2268" w:type="dxa"/>
            <w:tcMar>
              <w:top w:w="80" w:type="dxa"/>
              <w:left w:w="100" w:type="dxa"/>
              <w:bottom w:w="80" w:type="dxa"/>
              <w:right w:w="100" w:type="dxa"/>
            </w:tcMar>
            <w:vAlign w:val="center"/>
          </w:tcPr>
          <w:p w14:paraId="7C89A300"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收藏</w:t>
            </w:r>
            <w:proofErr w:type="spellEnd"/>
            <w:r>
              <w:rPr>
                <w:rFonts w:ascii="宋体" w:eastAsia="宋体" w:hAnsi="宋体" w:cs="宋体" w:hint="eastAsia"/>
                <w:szCs w:val="21"/>
              </w:rPr>
              <w:t>/</w:t>
            </w:r>
            <w:proofErr w:type="spellStart"/>
            <w:r>
              <w:rPr>
                <w:rFonts w:ascii="宋体" w:eastAsia="宋体" w:hAnsi="宋体" w:cs="宋体" w:hint="eastAsia"/>
                <w:szCs w:val="21"/>
              </w:rPr>
              <w:t>拉黑窗口</w:t>
            </w:r>
            <w:proofErr w:type="spellEnd"/>
          </w:p>
        </w:tc>
        <w:tc>
          <w:tcPr>
            <w:tcW w:w="1829" w:type="dxa"/>
            <w:tcMar>
              <w:top w:w="80" w:type="dxa"/>
              <w:left w:w="100" w:type="dxa"/>
              <w:bottom w:w="80" w:type="dxa"/>
              <w:right w:w="100" w:type="dxa"/>
            </w:tcMar>
            <w:vAlign w:val="center"/>
          </w:tcPr>
          <w:p w14:paraId="473F2E49"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普通用户</w:t>
            </w:r>
            <w:proofErr w:type="spellEnd"/>
          </w:p>
        </w:tc>
        <w:tc>
          <w:tcPr>
            <w:tcW w:w="4078" w:type="dxa"/>
            <w:tcMar>
              <w:top w:w="80" w:type="dxa"/>
              <w:left w:w="100" w:type="dxa"/>
              <w:bottom w:w="80" w:type="dxa"/>
              <w:right w:w="100" w:type="dxa"/>
            </w:tcMar>
            <w:vAlign w:val="center"/>
          </w:tcPr>
          <w:p w14:paraId="5DDF86F3"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将常用或不喜欢的窗口加入对应列表。</w:t>
            </w:r>
          </w:p>
        </w:tc>
      </w:tr>
      <w:tr w:rsidR="00383EEA" w14:paraId="3DDF5ED3" w14:textId="77777777">
        <w:trPr>
          <w:jc w:val="center"/>
        </w:trPr>
        <w:tc>
          <w:tcPr>
            <w:tcW w:w="1020" w:type="dxa"/>
            <w:shd w:val="clear" w:color="auto" w:fill="FAFAFA"/>
            <w:tcMar>
              <w:top w:w="80" w:type="dxa"/>
              <w:left w:w="100" w:type="dxa"/>
              <w:bottom w:w="80" w:type="dxa"/>
              <w:right w:w="100" w:type="dxa"/>
            </w:tcMar>
            <w:vAlign w:val="center"/>
          </w:tcPr>
          <w:p w14:paraId="04ECA77E"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UC-08</w:t>
            </w:r>
          </w:p>
        </w:tc>
        <w:tc>
          <w:tcPr>
            <w:tcW w:w="2268" w:type="dxa"/>
            <w:shd w:val="clear" w:color="auto" w:fill="FAFAFA"/>
            <w:tcMar>
              <w:top w:w="80" w:type="dxa"/>
              <w:left w:w="100" w:type="dxa"/>
              <w:bottom w:w="80" w:type="dxa"/>
              <w:right w:w="100" w:type="dxa"/>
            </w:tcMar>
            <w:vAlign w:val="center"/>
          </w:tcPr>
          <w:p w14:paraId="05E22F3F"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查看访问历史</w:t>
            </w:r>
            <w:proofErr w:type="spellEnd"/>
          </w:p>
        </w:tc>
        <w:tc>
          <w:tcPr>
            <w:tcW w:w="1829" w:type="dxa"/>
            <w:shd w:val="clear" w:color="auto" w:fill="FAFAFA"/>
            <w:tcMar>
              <w:top w:w="80" w:type="dxa"/>
              <w:left w:w="100" w:type="dxa"/>
              <w:bottom w:w="80" w:type="dxa"/>
              <w:right w:w="100" w:type="dxa"/>
            </w:tcMar>
            <w:vAlign w:val="center"/>
          </w:tcPr>
          <w:p w14:paraId="513B2647"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普通用户</w:t>
            </w:r>
            <w:proofErr w:type="spellEnd"/>
          </w:p>
        </w:tc>
        <w:tc>
          <w:tcPr>
            <w:tcW w:w="4078" w:type="dxa"/>
            <w:shd w:val="clear" w:color="auto" w:fill="FAFAFA"/>
            <w:tcMar>
              <w:top w:w="80" w:type="dxa"/>
              <w:left w:w="100" w:type="dxa"/>
              <w:bottom w:w="80" w:type="dxa"/>
              <w:right w:w="100" w:type="dxa"/>
            </w:tcMar>
            <w:vAlign w:val="center"/>
          </w:tcPr>
          <w:p w14:paraId="653859F1"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查看最近浏览过的窗口记录。</w:t>
            </w:r>
          </w:p>
        </w:tc>
      </w:tr>
      <w:tr w:rsidR="00383EEA" w14:paraId="036B6892" w14:textId="77777777">
        <w:trPr>
          <w:jc w:val="center"/>
        </w:trPr>
        <w:tc>
          <w:tcPr>
            <w:tcW w:w="1020" w:type="dxa"/>
            <w:tcMar>
              <w:top w:w="80" w:type="dxa"/>
              <w:left w:w="100" w:type="dxa"/>
              <w:bottom w:w="80" w:type="dxa"/>
              <w:right w:w="100" w:type="dxa"/>
            </w:tcMar>
            <w:vAlign w:val="center"/>
          </w:tcPr>
          <w:p w14:paraId="3D458A30"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UC-09</w:t>
            </w:r>
          </w:p>
        </w:tc>
        <w:tc>
          <w:tcPr>
            <w:tcW w:w="2268" w:type="dxa"/>
            <w:tcMar>
              <w:top w:w="80" w:type="dxa"/>
              <w:left w:w="100" w:type="dxa"/>
              <w:bottom w:w="80" w:type="dxa"/>
              <w:right w:w="100" w:type="dxa"/>
            </w:tcMar>
            <w:vAlign w:val="center"/>
          </w:tcPr>
          <w:p w14:paraId="2FD31C7E"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今天吃什么</w:t>
            </w:r>
            <w:proofErr w:type="spellEnd"/>
            <w:r>
              <w:rPr>
                <w:rFonts w:ascii="宋体" w:eastAsia="宋体" w:hAnsi="宋体" w:cs="宋体" w:hint="eastAsia"/>
                <w:szCs w:val="21"/>
              </w:rPr>
              <w:t xml:space="preserve"> / AI </w:t>
            </w:r>
            <w:proofErr w:type="spellStart"/>
            <w:r>
              <w:rPr>
                <w:rFonts w:ascii="宋体" w:eastAsia="宋体" w:hAnsi="宋体" w:cs="宋体" w:hint="eastAsia"/>
                <w:szCs w:val="21"/>
              </w:rPr>
              <w:t>推荐</w:t>
            </w:r>
            <w:proofErr w:type="spellEnd"/>
          </w:p>
        </w:tc>
        <w:tc>
          <w:tcPr>
            <w:tcW w:w="1829" w:type="dxa"/>
            <w:tcMar>
              <w:top w:w="80" w:type="dxa"/>
              <w:left w:w="100" w:type="dxa"/>
              <w:bottom w:w="80" w:type="dxa"/>
              <w:right w:w="100" w:type="dxa"/>
            </w:tcMar>
            <w:vAlign w:val="center"/>
          </w:tcPr>
          <w:p w14:paraId="50F8EB6F" w14:textId="77777777" w:rsidR="00383EEA" w:rsidRDefault="00000000" w:rsidP="00D143F3">
            <w:pPr>
              <w:jc w:val="center"/>
              <w:rPr>
                <w:rFonts w:ascii="宋体" w:eastAsia="宋体" w:hAnsi="宋体" w:cs="宋体" w:hint="eastAsia"/>
                <w:szCs w:val="21"/>
              </w:rPr>
            </w:pPr>
            <w:proofErr w:type="spellStart"/>
            <w:r>
              <w:rPr>
                <w:rFonts w:ascii="宋体" w:eastAsia="宋体" w:hAnsi="宋体" w:cs="宋体" w:hint="eastAsia"/>
                <w:szCs w:val="21"/>
              </w:rPr>
              <w:t>普通用户</w:t>
            </w:r>
            <w:proofErr w:type="spellEnd"/>
          </w:p>
        </w:tc>
        <w:tc>
          <w:tcPr>
            <w:tcW w:w="4078" w:type="dxa"/>
            <w:tcMar>
              <w:top w:w="80" w:type="dxa"/>
              <w:left w:w="100" w:type="dxa"/>
              <w:bottom w:w="80" w:type="dxa"/>
              <w:right w:w="100" w:type="dxa"/>
            </w:tcMar>
            <w:vAlign w:val="center"/>
          </w:tcPr>
          <w:p w14:paraId="786CDD1C" w14:textId="77777777" w:rsidR="00383EEA" w:rsidRDefault="00000000">
            <w:pPr>
              <w:rPr>
                <w:rFonts w:ascii="宋体" w:eastAsia="宋体" w:hAnsi="宋体" w:cs="宋体" w:hint="eastAsia"/>
                <w:szCs w:val="21"/>
                <w:lang w:eastAsia="zh-CN"/>
              </w:rPr>
            </w:pPr>
            <w:r>
              <w:rPr>
                <w:rFonts w:ascii="宋体" w:eastAsia="宋体" w:hAnsi="宋体" w:cs="宋体" w:hint="eastAsia"/>
                <w:szCs w:val="21"/>
                <w:lang w:eastAsia="zh-CN"/>
              </w:rPr>
              <w:t>获取随机推荐或</w:t>
            </w:r>
            <w:proofErr w:type="gramStart"/>
            <w:r>
              <w:rPr>
                <w:rFonts w:ascii="宋体" w:eastAsia="宋体" w:hAnsi="宋体" w:cs="宋体" w:hint="eastAsia"/>
                <w:szCs w:val="21"/>
                <w:lang w:eastAsia="zh-CN"/>
              </w:rPr>
              <w:t>带理由</w:t>
            </w:r>
            <w:proofErr w:type="gramEnd"/>
            <w:r>
              <w:rPr>
                <w:rFonts w:ascii="宋体" w:eastAsia="宋体" w:hAnsi="宋体" w:cs="宋体" w:hint="eastAsia"/>
                <w:szCs w:val="21"/>
                <w:lang w:eastAsia="zh-CN"/>
              </w:rPr>
              <w:t>的个性化推荐；未登录时展示简化推荐结果。</w:t>
            </w:r>
          </w:p>
        </w:tc>
      </w:tr>
      <w:tr w:rsidR="00383EEA" w14:paraId="3574135D" w14:textId="77777777">
        <w:trPr>
          <w:jc w:val="center"/>
        </w:trPr>
        <w:tc>
          <w:tcPr>
            <w:tcW w:w="1020" w:type="dxa"/>
            <w:shd w:val="clear" w:color="auto" w:fill="FAFAFA"/>
            <w:tcMar>
              <w:top w:w="80" w:type="dxa"/>
              <w:left w:w="100" w:type="dxa"/>
              <w:bottom w:w="80" w:type="dxa"/>
              <w:right w:w="100" w:type="dxa"/>
            </w:tcMar>
            <w:vAlign w:val="center"/>
          </w:tcPr>
          <w:p w14:paraId="4A976402"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UC-10</w:t>
            </w:r>
          </w:p>
        </w:tc>
        <w:tc>
          <w:tcPr>
            <w:tcW w:w="2268" w:type="dxa"/>
            <w:shd w:val="clear" w:color="auto" w:fill="FAFAFA"/>
            <w:tcMar>
              <w:top w:w="80" w:type="dxa"/>
              <w:left w:w="100" w:type="dxa"/>
              <w:bottom w:w="80" w:type="dxa"/>
              <w:right w:w="100" w:type="dxa"/>
            </w:tcMar>
            <w:vAlign w:val="center"/>
          </w:tcPr>
          <w:p w14:paraId="2CE478B2"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后台内容维护</w:t>
            </w:r>
            <w:proofErr w:type="spellEnd"/>
          </w:p>
        </w:tc>
        <w:tc>
          <w:tcPr>
            <w:tcW w:w="1829" w:type="dxa"/>
            <w:shd w:val="clear" w:color="auto" w:fill="FAFAFA"/>
            <w:tcMar>
              <w:top w:w="80" w:type="dxa"/>
              <w:left w:w="100" w:type="dxa"/>
              <w:bottom w:w="80" w:type="dxa"/>
              <w:right w:w="100" w:type="dxa"/>
            </w:tcMar>
            <w:vAlign w:val="center"/>
          </w:tcPr>
          <w:p w14:paraId="53F70194"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szCs w:val="21"/>
              </w:rPr>
              <w:t>管理员</w:t>
            </w:r>
            <w:proofErr w:type="spellEnd"/>
          </w:p>
        </w:tc>
        <w:tc>
          <w:tcPr>
            <w:tcW w:w="4078" w:type="dxa"/>
            <w:shd w:val="clear" w:color="auto" w:fill="FAFAFA"/>
            <w:tcMar>
              <w:top w:w="80" w:type="dxa"/>
              <w:left w:w="100" w:type="dxa"/>
              <w:bottom w:w="80" w:type="dxa"/>
              <w:right w:w="100" w:type="dxa"/>
            </w:tcMar>
            <w:vAlign w:val="center"/>
          </w:tcPr>
          <w:p w14:paraId="46047E74"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维护食堂/窗口/标签信息、删除评论、管理用户状态。</w:t>
            </w:r>
          </w:p>
        </w:tc>
      </w:tr>
    </w:tbl>
    <w:p w14:paraId="4117ADDA" w14:textId="77777777" w:rsidR="00383EEA" w:rsidRDefault="00000000">
      <w:pPr>
        <w:pStyle w:val="21"/>
        <w:spacing w:before="80" w:after="120"/>
        <w:rPr>
          <w:rFonts w:ascii="宋体" w:eastAsia="宋体" w:hAnsi="宋体" w:cs="宋体" w:hint="eastAsia"/>
          <w:lang w:eastAsia="zh-CN"/>
        </w:rPr>
      </w:pPr>
      <w:r>
        <w:rPr>
          <w:rFonts w:ascii="宋体" w:eastAsia="宋体" w:hAnsi="宋体" w:cs="宋体" w:hint="eastAsia"/>
          <w:lang w:eastAsia="zh-CN"/>
        </w:rPr>
        <w:t>3.7 重点用例规约</w:t>
      </w:r>
    </w:p>
    <w:p w14:paraId="44756095" w14:textId="77777777" w:rsidR="00383EEA" w:rsidRDefault="00000000">
      <w:pPr>
        <w:pStyle w:val="31"/>
        <w:spacing w:before="80" w:after="120"/>
        <w:rPr>
          <w:rFonts w:ascii="宋体" w:eastAsia="宋体" w:hAnsi="宋体" w:cs="宋体" w:hint="eastAsia"/>
          <w:lang w:eastAsia="zh-CN"/>
        </w:rPr>
      </w:pPr>
      <w:r>
        <w:rPr>
          <w:rFonts w:ascii="宋体" w:eastAsia="宋体" w:hAnsi="宋体" w:cs="宋体" w:hint="eastAsia"/>
          <w:lang w:eastAsia="zh-CN"/>
        </w:rPr>
        <w:t>3.7.1 UC-01 浏览与搜索窗口</w:t>
      </w:r>
    </w:p>
    <w:tbl>
      <w:tblPr>
        <w:tblW w:w="0" w:type="auto"/>
        <w:tblBorders>
          <w:top w:val="single" w:sz="6" w:space="0" w:color="C9B5BB"/>
          <w:left w:val="single" w:sz="6" w:space="0" w:color="C9B5BB"/>
          <w:bottom w:val="single" w:sz="6" w:space="0" w:color="C9B5BB"/>
          <w:right w:val="single" w:sz="6" w:space="0" w:color="C9B5BB"/>
          <w:insideH w:val="single" w:sz="6" w:space="0" w:color="C9B5BB"/>
          <w:insideV w:val="single" w:sz="6" w:space="0" w:color="C9B5BB"/>
        </w:tblBorders>
        <w:tblLayout w:type="fixed"/>
        <w:tblLook w:val="04A0" w:firstRow="1" w:lastRow="0" w:firstColumn="1" w:lastColumn="0" w:noHBand="0" w:noVBand="1"/>
      </w:tblPr>
      <w:tblGrid>
        <w:gridCol w:w="4592"/>
        <w:gridCol w:w="4592"/>
      </w:tblGrid>
      <w:tr w:rsidR="00383EEA" w14:paraId="3B7CC0AC" w14:textId="77777777">
        <w:tc>
          <w:tcPr>
            <w:tcW w:w="4592" w:type="dxa"/>
            <w:vAlign w:val="center"/>
          </w:tcPr>
          <w:p w14:paraId="66070C8B"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参与者</w:t>
            </w:r>
            <w:proofErr w:type="spellEnd"/>
          </w:p>
        </w:tc>
        <w:tc>
          <w:tcPr>
            <w:tcW w:w="4592" w:type="dxa"/>
            <w:vAlign w:val="center"/>
          </w:tcPr>
          <w:p w14:paraId="37791739" w14:textId="77777777" w:rsidR="00383EEA" w:rsidRDefault="00000000">
            <w:pPr>
              <w:rPr>
                <w:rFonts w:ascii="宋体" w:eastAsia="宋体" w:hAnsi="宋体" w:cs="宋体" w:hint="eastAsia"/>
                <w:lang w:eastAsia="zh-CN"/>
              </w:rPr>
            </w:pPr>
            <w:r>
              <w:rPr>
                <w:rFonts w:ascii="宋体" w:eastAsia="宋体" w:hAnsi="宋体" w:cs="宋体" w:hint="eastAsia"/>
                <w:lang w:eastAsia="zh-CN"/>
              </w:rPr>
              <w:t>普通用户（未登录/已登录）、管理员</w:t>
            </w:r>
          </w:p>
        </w:tc>
      </w:tr>
      <w:tr w:rsidR="00383EEA" w14:paraId="171F0C61" w14:textId="77777777">
        <w:tc>
          <w:tcPr>
            <w:tcW w:w="4592" w:type="dxa"/>
            <w:shd w:val="clear" w:color="auto" w:fill="FAFAFA"/>
            <w:vAlign w:val="center"/>
          </w:tcPr>
          <w:p w14:paraId="3BF84D98"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前置条件</w:t>
            </w:r>
            <w:proofErr w:type="spellEnd"/>
          </w:p>
        </w:tc>
        <w:tc>
          <w:tcPr>
            <w:tcW w:w="4592" w:type="dxa"/>
            <w:shd w:val="clear" w:color="auto" w:fill="FAFAFA"/>
            <w:vAlign w:val="center"/>
          </w:tcPr>
          <w:p w14:paraId="3FC58228" w14:textId="77777777" w:rsidR="00383EEA" w:rsidRDefault="00000000">
            <w:pPr>
              <w:rPr>
                <w:rFonts w:ascii="宋体" w:eastAsia="宋体" w:hAnsi="宋体" w:cs="宋体" w:hint="eastAsia"/>
                <w:lang w:eastAsia="zh-CN"/>
              </w:rPr>
            </w:pPr>
            <w:r>
              <w:rPr>
                <w:rFonts w:ascii="宋体" w:eastAsia="宋体" w:hAnsi="宋体" w:cs="宋体" w:hint="eastAsia"/>
                <w:lang w:eastAsia="zh-CN"/>
              </w:rPr>
              <w:t>系统处于可访问状态；用户进入首页。</w:t>
            </w:r>
          </w:p>
        </w:tc>
      </w:tr>
      <w:tr w:rsidR="00383EEA" w14:paraId="2096BF3D" w14:textId="77777777">
        <w:tc>
          <w:tcPr>
            <w:tcW w:w="4592" w:type="dxa"/>
            <w:vAlign w:val="center"/>
          </w:tcPr>
          <w:p w14:paraId="1D2AA288"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触发条件</w:t>
            </w:r>
            <w:proofErr w:type="spellEnd"/>
          </w:p>
        </w:tc>
        <w:tc>
          <w:tcPr>
            <w:tcW w:w="4592" w:type="dxa"/>
            <w:vAlign w:val="center"/>
          </w:tcPr>
          <w:p w14:paraId="07AA0537" w14:textId="77777777" w:rsidR="00383EEA" w:rsidRDefault="00000000">
            <w:pPr>
              <w:rPr>
                <w:rFonts w:ascii="宋体" w:eastAsia="宋体" w:hAnsi="宋体" w:cs="宋体" w:hint="eastAsia"/>
                <w:lang w:eastAsia="zh-CN"/>
              </w:rPr>
            </w:pPr>
            <w:r>
              <w:rPr>
                <w:rFonts w:ascii="宋体" w:eastAsia="宋体" w:hAnsi="宋体" w:cs="宋体" w:hint="eastAsia"/>
                <w:lang w:eastAsia="zh-CN"/>
              </w:rPr>
              <w:t>用户点击食堂入口或在搜索框输入关键字。</w:t>
            </w:r>
          </w:p>
        </w:tc>
      </w:tr>
      <w:tr w:rsidR="00383EEA" w14:paraId="75A7F72A" w14:textId="77777777">
        <w:tc>
          <w:tcPr>
            <w:tcW w:w="4592" w:type="dxa"/>
            <w:shd w:val="clear" w:color="auto" w:fill="FAFAFA"/>
            <w:vAlign w:val="center"/>
          </w:tcPr>
          <w:p w14:paraId="523339BC"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基本流程</w:t>
            </w:r>
            <w:proofErr w:type="spellEnd"/>
          </w:p>
        </w:tc>
        <w:tc>
          <w:tcPr>
            <w:tcW w:w="4592" w:type="dxa"/>
            <w:shd w:val="clear" w:color="auto" w:fill="FAFAFA"/>
            <w:vAlign w:val="center"/>
          </w:tcPr>
          <w:p w14:paraId="123AD271" w14:textId="77777777" w:rsidR="00383EEA" w:rsidRDefault="00000000">
            <w:pPr>
              <w:rPr>
                <w:rFonts w:ascii="宋体" w:eastAsia="宋体" w:hAnsi="宋体" w:cs="宋体" w:hint="eastAsia"/>
              </w:rPr>
            </w:pPr>
            <w:r>
              <w:rPr>
                <w:rFonts w:ascii="宋体" w:eastAsia="宋体" w:hAnsi="宋体" w:cs="宋体" w:hint="eastAsia"/>
                <w:lang w:eastAsia="zh-CN"/>
              </w:rPr>
              <w:t>1) 进入首页；2) 查看食堂列表、排行榜或输入关键字；3) 系统返回符合条件的窗口列表；4) 用户进入窗口详情查看评分、简介和评论。</w:t>
            </w:r>
            <w:proofErr w:type="spellStart"/>
            <w:r>
              <w:rPr>
                <w:rFonts w:ascii="宋体" w:eastAsia="宋体" w:hAnsi="宋体" w:cs="宋体" w:hint="eastAsia"/>
              </w:rPr>
              <w:t>普通用户未登录时仅执行只读浏览</w:t>
            </w:r>
            <w:proofErr w:type="spellEnd"/>
            <w:r>
              <w:rPr>
                <w:rFonts w:ascii="宋体" w:eastAsia="宋体" w:hAnsi="宋体" w:cs="宋体" w:hint="eastAsia"/>
              </w:rPr>
              <w:t>。</w:t>
            </w:r>
          </w:p>
        </w:tc>
      </w:tr>
      <w:tr w:rsidR="00383EEA" w14:paraId="6ED7CF07" w14:textId="77777777">
        <w:tc>
          <w:tcPr>
            <w:tcW w:w="4592" w:type="dxa"/>
            <w:vAlign w:val="center"/>
          </w:tcPr>
          <w:p w14:paraId="47C1F65A"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异常流程</w:t>
            </w:r>
            <w:proofErr w:type="spellEnd"/>
          </w:p>
        </w:tc>
        <w:tc>
          <w:tcPr>
            <w:tcW w:w="4592" w:type="dxa"/>
            <w:vAlign w:val="center"/>
          </w:tcPr>
          <w:p w14:paraId="7714AA57" w14:textId="77777777" w:rsidR="00383EEA" w:rsidRDefault="00000000">
            <w:pPr>
              <w:rPr>
                <w:rFonts w:ascii="宋体" w:eastAsia="宋体" w:hAnsi="宋体" w:cs="宋体" w:hint="eastAsia"/>
                <w:lang w:eastAsia="zh-CN"/>
              </w:rPr>
            </w:pPr>
            <w:r>
              <w:rPr>
                <w:rFonts w:ascii="宋体" w:eastAsia="宋体" w:hAnsi="宋体" w:cs="宋体" w:hint="eastAsia"/>
                <w:lang w:eastAsia="zh-CN"/>
              </w:rPr>
              <w:t>若无匹配结果，系统展示空状态、相近关键词或热门窗口作为兜底。</w:t>
            </w:r>
          </w:p>
        </w:tc>
      </w:tr>
      <w:tr w:rsidR="00383EEA" w14:paraId="319C1B04" w14:textId="77777777">
        <w:tc>
          <w:tcPr>
            <w:tcW w:w="4592" w:type="dxa"/>
            <w:shd w:val="clear" w:color="auto" w:fill="FAFAFA"/>
            <w:vAlign w:val="center"/>
          </w:tcPr>
          <w:p w14:paraId="682E3075"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后置条件</w:t>
            </w:r>
            <w:proofErr w:type="spellEnd"/>
          </w:p>
        </w:tc>
        <w:tc>
          <w:tcPr>
            <w:tcW w:w="4592" w:type="dxa"/>
            <w:shd w:val="clear" w:color="auto" w:fill="FAFAFA"/>
            <w:vAlign w:val="center"/>
          </w:tcPr>
          <w:p w14:paraId="4F05EE84" w14:textId="77777777" w:rsidR="00383EEA" w:rsidRDefault="00000000">
            <w:pPr>
              <w:rPr>
                <w:rFonts w:ascii="宋体" w:eastAsia="宋体" w:hAnsi="宋体" w:cs="宋体" w:hint="eastAsia"/>
                <w:lang w:eastAsia="zh-CN"/>
              </w:rPr>
            </w:pPr>
            <w:r>
              <w:rPr>
                <w:rFonts w:ascii="宋体" w:eastAsia="宋体" w:hAnsi="宋体" w:cs="宋体" w:hint="eastAsia"/>
                <w:lang w:eastAsia="zh-CN"/>
              </w:rPr>
              <w:t>若进入详情</w:t>
            </w:r>
            <w:proofErr w:type="gramStart"/>
            <w:r>
              <w:rPr>
                <w:rFonts w:ascii="宋体" w:eastAsia="宋体" w:hAnsi="宋体" w:cs="宋体" w:hint="eastAsia"/>
                <w:lang w:eastAsia="zh-CN"/>
              </w:rPr>
              <w:t>页且普通</w:t>
            </w:r>
            <w:proofErr w:type="gramEnd"/>
            <w:r>
              <w:rPr>
                <w:rFonts w:ascii="宋体" w:eastAsia="宋体" w:hAnsi="宋体" w:cs="宋体" w:hint="eastAsia"/>
                <w:lang w:eastAsia="zh-CN"/>
              </w:rPr>
              <w:t>用户已登录，则自动写入访问历史。</w:t>
            </w:r>
          </w:p>
        </w:tc>
      </w:tr>
    </w:tbl>
    <w:p w14:paraId="4CC532DB" w14:textId="77777777" w:rsidR="00383EEA" w:rsidRDefault="00000000">
      <w:pPr>
        <w:pStyle w:val="31"/>
        <w:spacing w:before="80" w:after="120"/>
        <w:rPr>
          <w:rFonts w:ascii="宋体" w:eastAsia="宋体" w:hAnsi="宋体" w:cs="宋体" w:hint="eastAsia"/>
          <w:lang w:eastAsia="zh-CN"/>
        </w:rPr>
      </w:pPr>
      <w:r>
        <w:rPr>
          <w:rFonts w:ascii="宋体" w:eastAsia="宋体" w:hAnsi="宋体" w:cs="宋体" w:hint="eastAsia"/>
          <w:lang w:eastAsia="zh-CN"/>
        </w:rPr>
        <w:t>3.7.2 UC-04/05 发布、修改与删除评论</w:t>
      </w:r>
    </w:p>
    <w:tbl>
      <w:tblPr>
        <w:tblW w:w="0" w:type="auto"/>
        <w:tblBorders>
          <w:top w:val="single" w:sz="6" w:space="0" w:color="C9B5BB"/>
          <w:left w:val="single" w:sz="6" w:space="0" w:color="C9B5BB"/>
          <w:bottom w:val="single" w:sz="6" w:space="0" w:color="C9B5BB"/>
          <w:right w:val="single" w:sz="6" w:space="0" w:color="C9B5BB"/>
          <w:insideH w:val="single" w:sz="6" w:space="0" w:color="C9B5BB"/>
          <w:insideV w:val="single" w:sz="6" w:space="0" w:color="C9B5BB"/>
        </w:tblBorders>
        <w:tblLayout w:type="fixed"/>
        <w:tblLook w:val="04A0" w:firstRow="1" w:lastRow="0" w:firstColumn="1" w:lastColumn="0" w:noHBand="0" w:noVBand="1"/>
      </w:tblPr>
      <w:tblGrid>
        <w:gridCol w:w="4592"/>
        <w:gridCol w:w="4592"/>
      </w:tblGrid>
      <w:tr w:rsidR="00383EEA" w14:paraId="723A954B" w14:textId="77777777">
        <w:tc>
          <w:tcPr>
            <w:tcW w:w="4592" w:type="dxa"/>
            <w:vAlign w:val="center"/>
          </w:tcPr>
          <w:p w14:paraId="443CE38F"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参与者</w:t>
            </w:r>
            <w:proofErr w:type="spellEnd"/>
          </w:p>
        </w:tc>
        <w:tc>
          <w:tcPr>
            <w:tcW w:w="4592" w:type="dxa"/>
            <w:vAlign w:val="center"/>
          </w:tcPr>
          <w:p w14:paraId="6EF2C348" w14:textId="77777777" w:rsidR="00383EEA" w:rsidRDefault="00000000">
            <w:pPr>
              <w:rPr>
                <w:rFonts w:ascii="宋体" w:eastAsia="宋体" w:hAnsi="宋体" w:cs="宋体" w:hint="eastAsia"/>
              </w:rPr>
            </w:pPr>
            <w:proofErr w:type="spellStart"/>
            <w:r>
              <w:rPr>
                <w:rFonts w:ascii="宋体" w:eastAsia="宋体" w:hAnsi="宋体" w:cs="宋体" w:hint="eastAsia"/>
              </w:rPr>
              <w:t>普通用户</w:t>
            </w:r>
            <w:proofErr w:type="spellEnd"/>
          </w:p>
        </w:tc>
      </w:tr>
      <w:tr w:rsidR="00383EEA" w14:paraId="77C78567" w14:textId="77777777">
        <w:tc>
          <w:tcPr>
            <w:tcW w:w="4592" w:type="dxa"/>
            <w:shd w:val="clear" w:color="auto" w:fill="FAFAFA"/>
            <w:vAlign w:val="center"/>
          </w:tcPr>
          <w:p w14:paraId="4C7E4D11"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前置条件</w:t>
            </w:r>
            <w:proofErr w:type="spellEnd"/>
          </w:p>
        </w:tc>
        <w:tc>
          <w:tcPr>
            <w:tcW w:w="4592" w:type="dxa"/>
            <w:shd w:val="clear" w:color="auto" w:fill="FAFAFA"/>
            <w:vAlign w:val="center"/>
          </w:tcPr>
          <w:p w14:paraId="245F5188" w14:textId="77777777" w:rsidR="00383EEA" w:rsidRDefault="00000000">
            <w:pPr>
              <w:rPr>
                <w:rFonts w:ascii="宋体" w:eastAsia="宋体" w:hAnsi="宋体" w:cs="宋体" w:hint="eastAsia"/>
                <w:lang w:eastAsia="zh-CN"/>
              </w:rPr>
            </w:pPr>
            <w:r>
              <w:rPr>
                <w:rFonts w:ascii="宋体" w:eastAsia="宋体" w:hAnsi="宋体" w:cs="宋体" w:hint="eastAsia"/>
                <w:lang w:eastAsia="zh-CN"/>
              </w:rPr>
              <w:t>用户已登录，目标窗口存在且可访问。</w:t>
            </w:r>
          </w:p>
        </w:tc>
      </w:tr>
      <w:tr w:rsidR="00383EEA" w14:paraId="4AD6EE6A" w14:textId="77777777">
        <w:tc>
          <w:tcPr>
            <w:tcW w:w="4592" w:type="dxa"/>
            <w:vAlign w:val="center"/>
          </w:tcPr>
          <w:p w14:paraId="3C55A6B2"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触发条件</w:t>
            </w:r>
            <w:proofErr w:type="spellEnd"/>
          </w:p>
        </w:tc>
        <w:tc>
          <w:tcPr>
            <w:tcW w:w="4592" w:type="dxa"/>
            <w:vAlign w:val="center"/>
          </w:tcPr>
          <w:p w14:paraId="3CE8D241" w14:textId="77777777" w:rsidR="00383EEA" w:rsidRDefault="00000000">
            <w:pPr>
              <w:rPr>
                <w:rFonts w:ascii="宋体" w:eastAsia="宋体" w:hAnsi="宋体" w:cs="宋体" w:hint="eastAsia"/>
                <w:lang w:eastAsia="zh-CN"/>
              </w:rPr>
            </w:pPr>
            <w:r>
              <w:rPr>
                <w:rFonts w:ascii="宋体" w:eastAsia="宋体" w:hAnsi="宋体" w:cs="宋体" w:hint="eastAsia"/>
                <w:lang w:eastAsia="zh-CN"/>
              </w:rPr>
              <w:t>用户在窗口详情页点击“发表评论”或“编辑我的评论”。</w:t>
            </w:r>
          </w:p>
        </w:tc>
      </w:tr>
      <w:tr w:rsidR="00383EEA" w14:paraId="29B075F2" w14:textId="77777777">
        <w:tc>
          <w:tcPr>
            <w:tcW w:w="4592" w:type="dxa"/>
            <w:shd w:val="clear" w:color="auto" w:fill="FAFAFA"/>
            <w:vAlign w:val="center"/>
          </w:tcPr>
          <w:p w14:paraId="32853A71"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基本流程</w:t>
            </w:r>
            <w:proofErr w:type="spellEnd"/>
          </w:p>
        </w:tc>
        <w:tc>
          <w:tcPr>
            <w:tcW w:w="4592" w:type="dxa"/>
            <w:shd w:val="clear" w:color="auto" w:fill="FAFAFA"/>
            <w:vAlign w:val="center"/>
          </w:tcPr>
          <w:p w14:paraId="3C1FC40A" w14:textId="77777777" w:rsidR="00383EEA" w:rsidRDefault="00000000">
            <w:pPr>
              <w:rPr>
                <w:rFonts w:ascii="宋体" w:eastAsia="宋体" w:hAnsi="宋体" w:cs="宋体" w:hint="eastAsia"/>
                <w:lang w:eastAsia="zh-CN"/>
              </w:rPr>
            </w:pPr>
            <w:r>
              <w:rPr>
                <w:rFonts w:ascii="宋体" w:eastAsia="宋体" w:hAnsi="宋体" w:cs="宋体" w:hint="eastAsia"/>
                <w:lang w:eastAsia="zh-CN"/>
              </w:rPr>
              <w:t>1) 用户输入评分和评论内容；2) 系统校验登录态与字段合法性；3) 系统保存或更新评论，</w:t>
            </w:r>
            <w:r>
              <w:rPr>
                <w:rFonts w:ascii="宋体" w:eastAsia="宋体" w:hAnsi="宋体" w:cs="宋体" w:hint="eastAsia"/>
                <w:lang w:eastAsia="zh-CN"/>
              </w:rPr>
              <w:lastRenderedPageBreak/>
              <w:t>并刷新窗口统计数据；4) 用户可在个人中心查看自己的评论列表。</w:t>
            </w:r>
          </w:p>
        </w:tc>
      </w:tr>
      <w:tr w:rsidR="00383EEA" w14:paraId="5047275E" w14:textId="77777777">
        <w:tc>
          <w:tcPr>
            <w:tcW w:w="4592" w:type="dxa"/>
            <w:vAlign w:val="center"/>
          </w:tcPr>
          <w:p w14:paraId="71A9953C"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lastRenderedPageBreak/>
              <w:t>异常流程</w:t>
            </w:r>
            <w:proofErr w:type="spellEnd"/>
          </w:p>
        </w:tc>
        <w:tc>
          <w:tcPr>
            <w:tcW w:w="4592" w:type="dxa"/>
            <w:vAlign w:val="center"/>
          </w:tcPr>
          <w:p w14:paraId="11CF1436" w14:textId="77777777" w:rsidR="00383EEA" w:rsidRDefault="00000000">
            <w:pPr>
              <w:rPr>
                <w:rFonts w:ascii="宋体" w:eastAsia="宋体" w:hAnsi="宋体" w:cs="宋体" w:hint="eastAsia"/>
                <w:lang w:eastAsia="zh-CN"/>
              </w:rPr>
            </w:pPr>
            <w:r>
              <w:rPr>
                <w:rFonts w:ascii="宋体" w:eastAsia="宋体" w:hAnsi="宋体" w:cs="宋体" w:hint="eastAsia"/>
                <w:lang w:eastAsia="zh-CN"/>
              </w:rPr>
              <w:t>权限不足、评分越界、目标窗口不存在时，系统返回错误提示；非本人评论不可编辑或删除。</w:t>
            </w:r>
          </w:p>
        </w:tc>
      </w:tr>
      <w:tr w:rsidR="00383EEA" w14:paraId="28B8C8C4" w14:textId="77777777">
        <w:tc>
          <w:tcPr>
            <w:tcW w:w="4592" w:type="dxa"/>
            <w:shd w:val="clear" w:color="auto" w:fill="FAFAFA"/>
            <w:vAlign w:val="center"/>
          </w:tcPr>
          <w:p w14:paraId="54BE337D"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后置条件</w:t>
            </w:r>
            <w:proofErr w:type="spellEnd"/>
          </w:p>
        </w:tc>
        <w:tc>
          <w:tcPr>
            <w:tcW w:w="4592" w:type="dxa"/>
            <w:shd w:val="clear" w:color="auto" w:fill="FAFAFA"/>
            <w:vAlign w:val="center"/>
          </w:tcPr>
          <w:p w14:paraId="1FCA234B" w14:textId="77777777" w:rsidR="00383EEA" w:rsidRDefault="00000000">
            <w:pPr>
              <w:rPr>
                <w:rFonts w:ascii="宋体" w:eastAsia="宋体" w:hAnsi="宋体" w:cs="宋体" w:hint="eastAsia"/>
                <w:lang w:eastAsia="zh-CN"/>
              </w:rPr>
            </w:pPr>
            <w:r>
              <w:rPr>
                <w:rFonts w:ascii="宋体" w:eastAsia="宋体" w:hAnsi="宋体" w:cs="宋体" w:hint="eastAsia"/>
                <w:lang w:eastAsia="zh-CN"/>
              </w:rPr>
              <w:t>同一用户对同一窗口只保留一条有效评论记录。</w:t>
            </w:r>
          </w:p>
        </w:tc>
      </w:tr>
    </w:tbl>
    <w:p w14:paraId="53FADCD8" w14:textId="77777777" w:rsidR="00383EEA" w:rsidRDefault="00000000">
      <w:pPr>
        <w:pStyle w:val="31"/>
        <w:spacing w:before="80" w:after="120"/>
        <w:rPr>
          <w:rFonts w:ascii="宋体" w:eastAsia="宋体" w:hAnsi="宋体" w:cs="宋体" w:hint="eastAsia"/>
        </w:rPr>
      </w:pPr>
      <w:r>
        <w:rPr>
          <w:rFonts w:ascii="宋体" w:eastAsia="宋体" w:hAnsi="宋体" w:cs="宋体" w:hint="eastAsia"/>
        </w:rPr>
        <w:t xml:space="preserve">3.7.3 UC-09 </w:t>
      </w:r>
      <w:proofErr w:type="spellStart"/>
      <w:r>
        <w:rPr>
          <w:rFonts w:ascii="宋体" w:eastAsia="宋体" w:hAnsi="宋体" w:cs="宋体" w:hint="eastAsia"/>
        </w:rPr>
        <w:t>今天吃什么</w:t>
      </w:r>
      <w:proofErr w:type="spellEnd"/>
      <w:r>
        <w:rPr>
          <w:rFonts w:ascii="宋体" w:eastAsia="宋体" w:hAnsi="宋体" w:cs="宋体" w:hint="eastAsia"/>
        </w:rPr>
        <w:t xml:space="preserve"> / AI </w:t>
      </w:r>
      <w:proofErr w:type="spellStart"/>
      <w:r>
        <w:rPr>
          <w:rFonts w:ascii="宋体" w:eastAsia="宋体" w:hAnsi="宋体" w:cs="宋体" w:hint="eastAsia"/>
        </w:rPr>
        <w:t>推荐</w:t>
      </w:r>
      <w:proofErr w:type="spellEnd"/>
    </w:p>
    <w:tbl>
      <w:tblPr>
        <w:tblW w:w="0" w:type="auto"/>
        <w:tblBorders>
          <w:top w:val="single" w:sz="6" w:space="0" w:color="C9B5BB"/>
          <w:left w:val="single" w:sz="6" w:space="0" w:color="C9B5BB"/>
          <w:bottom w:val="single" w:sz="6" w:space="0" w:color="C9B5BB"/>
          <w:right w:val="single" w:sz="6" w:space="0" w:color="C9B5BB"/>
          <w:insideH w:val="single" w:sz="6" w:space="0" w:color="C9B5BB"/>
          <w:insideV w:val="single" w:sz="6" w:space="0" w:color="C9B5BB"/>
        </w:tblBorders>
        <w:tblLayout w:type="fixed"/>
        <w:tblLook w:val="04A0" w:firstRow="1" w:lastRow="0" w:firstColumn="1" w:lastColumn="0" w:noHBand="0" w:noVBand="1"/>
      </w:tblPr>
      <w:tblGrid>
        <w:gridCol w:w="4592"/>
        <w:gridCol w:w="4592"/>
      </w:tblGrid>
      <w:tr w:rsidR="00383EEA" w14:paraId="4143AD76" w14:textId="77777777">
        <w:tc>
          <w:tcPr>
            <w:tcW w:w="4592" w:type="dxa"/>
            <w:vAlign w:val="center"/>
          </w:tcPr>
          <w:p w14:paraId="59F73BE9"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参与者</w:t>
            </w:r>
            <w:proofErr w:type="spellEnd"/>
          </w:p>
        </w:tc>
        <w:tc>
          <w:tcPr>
            <w:tcW w:w="4592" w:type="dxa"/>
            <w:vAlign w:val="center"/>
          </w:tcPr>
          <w:p w14:paraId="7CC233A1" w14:textId="77777777" w:rsidR="00383EEA" w:rsidRDefault="00000000">
            <w:pPr>
              <w:rPr>
                <w:rFonts w:ascii="宋体" w:eastAsia="宋体" w:hAnsi="宋体" w:cs="宋体" w:hint="eastAsia"/>
              </w:rPr>
            </w:pPr>
            <w:proofErr w:type="spellStart"/>
            <w:r>
              <w:rPr>
                <w:rFonts w:ascii="宋体" w:eastAsia="宋体" w:hAnsi="宋体" w:cs="宋体" w:hint="eastAsia"/>
              </w:rPr>
              <w:t>普通用户</w:t>
            </w:r>
            <w:proofErr w:type="spellEnd"/>
          </w:p>
        </w:tc>
      </w:tr>
      <w:tr w:rsidR="00383EEA" w14:paraId="7858E9AB" w14:textId="77777777">
        <w:tc>
          <w:tcPr>
            <w:tcW w:w="4592" w:type="dxa"/>
            <w:shd w:val="clear" w:color="auto" w:fill="FAFAFA"/>
            <w:vAlign w:val="center"/>
          </w:tcPr>
          <w:p w14:paraId="5C625903"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前置条件</w:t>
            </w:r>
            <w:proofErr w:type="spellEnd"/>
          </w:p>
        </w:tc>
        <w:tc>
          <w:tcPr>
            <w:tcW w:w="4592" w:type="dxa"/>
            <w:shd w:val="clear" w:color="auto" w:fill="FAFAFA"/>
            <w:vAlign w:val="center"/>
          </w:tcPr>
          <w:p w14:paraId="43FDBD6D" w14:textId="77777777" w:rsidR="00383EEA" w:rsidRDefault="00000000">
            <w:pPr>
              <w:rPr>
                <w:rFonts w:ascii="宋体" w:eastAsia="宋体" w:hAnsi="宋体" w:cs="宋体" w:hint="eastAsia"/>
                <w:lang w:eastAsia="zh-CN"/>
              </w:rPr>
            </w:pPr>
            <w:r>
              <w:rPr>
                <w:rFonts w:ascii="宋体" w:eastAsia="宋体" w:hAnsi="宋体" w:cs="宋体" w:hint="eastAsia"/>
                <w:lang w:eastAsia="zh-CN"/>
              </w:rPr>
              <w:t>推荐服务可用；若为 AI 推荐则建议用户已登录并填写偏好描述。</w:t>
            </w:r>
          </w:p>
        </w:tc>
      </w:tr>
      <w:tr w:rsidR="00383EEA" w14:paraId="33E1046D" w14:textId="77777777">
        <w:tc>
          <w:tcPr>
            <w:tcW w:w="4592" w:type="dxa"/>
            <w:vAlign w:val="center"/>
          </w:tcPr>
          <w:p w14:paraId="0609349E"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触发条件</w:t>
            </w:r>
            <w:proofErr w:type="spellEnd"/>
          </w:p>
        </w:tc>
        <w:tc>
          <w:tcPr>
            <w:tcW w:w="4592" w:type="dxa"/>
            <w:vAlign w:val="center"/>
          </w:tcPr>
          <w:p w14:paraId="2A344FAA" w14:textId="77777777" w:rsidR="00383EEA" w:rsidRDefault="00000000">
            <w:pPr>
              <w:rPr>
                <w:rFonts w:ascii="宋体" w:eastAsia="宋体" w:hAnsi="宋体" w:cs="宋体" w:hint="eastAsia"/>
                <w:lang w:eastAsia="zh-CN"/>
              </w:rPr>
            </w:pPr>
            <w:r>
              <w:rPr>
                <w:rFonts w:ascii="宋体" w:eastAsia="宋体" w:hAnsi="宋体" w:cs="宋体" w:hint="eastAsia"/>
                <w:lang w:eastAsia="zh-CN"/>
              </w:rPr>
              <w:t>用户点击“今天吃什么”按钮或 AI 按钮。</w:t>
            </w:r>
          </w:p>
        </w:tc>
      </w:tr>
      <w:tr w:rsidR="00383EEA" w14:paraId="632FCEB5" w14:textId="77777777">
        <w:tc>
          <w:tcPr>
            <w:tcW w:w="4592" w:type="dxa"/>
            <w:shd w:val="clear" w:color="auto" w:fill="FAFAFA"/>
            <w:vAlign w:val="center"/>
          </w:tcPr>
          <w:p w14:paraId="5A739101"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基本流程</w:t>
            </w:r>
            <w:proofErr w:type="spellEnd"/>
          </w:p>
        </w:tc>
        <w:tc>
          <w:tcPr>
            <w:tcW w:w="4592" w:type="dxa"/>
            <w:shd w:val="clear" w:color="auto" w:fill="FAFAFA"/>
            <w:vAlign w:val="center"/>
          </w:tcPr>
          <w:p w14:paraId="1E8EB12D" w14:textId="77777777" w:rsidR="00383EEA" w:rsidRDefault="00000000">
            <w:pPr>
              <w:rPr>
                <w:rFonts w:ascii="宋体" w:eastAsia="宋体" w:hAnsi="宋体" w:cs="宋体" w:hint="eastAsia"/>
                <w:lang w:eastAsia="zh-CN"/>
              </w:rPr>
            </w:pPr>
            <w:r>
              <w:rPr>
                <w:rFonts w:ascii="宋体" w:eastAsia="宋体" w:hAnsi="宋体" w:cs="宋体" w:hint="eastAsia"/>
                <w:lang w:eastAsia="zh-CN"/>
              </w:rPr>
              <w:t>1) 系统读取候选窗口集合；2) 若普通用户已登录，则加载偏好、评分、收藏、历史与黑名单；未登录时退化为热门/规则推荐；3) 执行过滤与排序/随机逻辑；4) 输出推荐结果与理由；5) 用户可刷新以获取不同推荐。</w:t>
            </w:r>
          </w:p>
        </w:tc>
      </w:tr>
      <w:tr w:rsidR="00383EEA" w14:paraId="7A4C38B4" w14:textId="77777777">
        <w:tc>
          <w:tcPr>
            <w:tcW w:w="4592" w:type="dxa"/>
            <w:vAlign w:val="center"/>
          </w:tcPr>
          <w:p w14:paraId="3C19DAE8"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异常流程</w:t>
            </w:r>
            <w:proofErr w:type="spellEnd"/>
          </w:p>
        </w:tc>
        <w:tc>
          <w:tcPr>
            <w:tcW w:w="4592" w:type="dxa"/>
            <w:vAlign w:val="center"/>
          </w:tcPr>
          <w:p w14:paraId="46EFD85D" w14:textId="77777777" w:rsidR="00383EEA" w:rsidRDefault="00000000">
            <w:pPr>
              <w:rPr>
                <w:rFonts w:ascii="宋体" w:eastAsia="宋体" w:hAnsi="宋体" w:cs="宋体" w:hint="eastAsia"/>
                <w:lang w:eastAsia="zh-CN"/>
              </w:rPr>
            </w:pPr>
            <w:r>
              <w:rPr>
                <w:rFonts w:ascii="宋体" w:eastAsia="宋体" w:hAnsi="宋体" w:cs="宋体" w:hint="eastAsia"/>
                <w:lang w:eastAsia="zh-CN"/>
              </w:rPr>
              <w:t>若推荐候选不足，则回退到热门窗口集合；若 AI 服务</w:t>
            </w:r>
            <w:proofErr w:type="gramStart"/>
            <w:r>
              <w:rPr>
                <w:rFonts w:ascii="宋体" w:eastAsia="宋体" w:hAnsi="宋体" w:cs="宋体" w:hint="eastAsia"/>
                <w:lang w:eastAsia="zh-CN"/>
              </w:rPr>
              <w:t>不</w:t>
            </w:r>
            <w:proofErr w:type="gramEnd"/>
            <w:r>
              <w:rPr>
                <w:rFonts w:ascii="宋体" w:eastAsia="宋体" w:hAnsi="宋体" w:cs="宋体" w:hint="eastAsia"/>
                <w:lang w:eastAsia="zh-CN"/>
              </w:rPr>
              <w:t>可用，则退化到规则推荐。</w:t>
            </w:r>
          </w:p>
        </w:tc>
      </w:tr>
      <w:tr w:rsidR="00383EEA" w14:paraId="5B591B77" w14:textId="77777777">
        <w:tc>
          <w:tcPr>
            <w:tcW w:w="4592" w:type="dxa"/>
            <w:shd w:val="clear" w:color="auto" w:fill="FAFAFA"/>
            <w:vAlign w:val="center"/>
          </w:tcPr>
          <w:p w14:paraId="5928582F"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后置条件</w:t>
            </w:r>
            <w:proofErr w:type="spellEnd"/>
          </w:p>
        </w:tc>
        <w:tc>
          <w:tcPr>
            <w:tcW w:w="4592" w:type="dxa"/>
            <w:shd w:val="clear" w:color="auto" w:fill="FAFAFA"/>
            <w:vAlign w:val="center"/>
          </w:tcPr>
          <w:p w14:paraId="7BCBFA95" w14:textId="77777777" w:rsidR="00383EEA" w:rsidRDefault="00000000">
            <w:pPr>
              <w:rPr>
                <w:rFonts w:ascii="宋体" w:eastAsia="宋体" w:hAnsi="宋体" w:cs="宋体" w:hint="eastAsia"/>
                <w:lang w:eastAsia="zh-CN"/>
              </w:rPr>
            </w:pPr>
            <w:r>
              <w:rPr>
                <w:rFonts w:ascii="宋体" w:eastAsia="宋体" w:hAnsi="宋体" w:cs="宋体" w:hint="eastAsia"/>
                <w:lang w:eastAsia="zh-CN"/>
              </w:rPr>
              <w:t>系统可记录推荐结果供后续分析；黑名单窗口始终被排除。</w:t>
            </w:r>
          </w:p>
        </w:tc>
      </w:tr>
    </w:tbl>
    <w:p w14:paraId="047F8F75" w14:textId="77777777" w:rsidR="00383EEA" w:rsidRDefault="00000000">
      <w:pPr>
        <w:pStyle w:val="31"/>
        <w:spacing w:before="80" w:after="120"/>
        <w:rPr>
          <w:rFonts w:ascii="宋体" w:eastAsia="宋体" w:hAnsi="宋体" w:cs="宋体" w:hint="eastAsia"/>
        </w:rPr>
      </w:pPr>
      <w:r>
        <w:rPr>
          <w:rFonts w:ascii="宋体" w:eastAsia="宋体" w:hAnsi="宋体" w:cs="宋体" w:hint="eastAsia"/>
        </w:rPr>
        <w:t xml:space="preserve">3.7.4 UC-10 </w:t>
      </w:r>
      <w:proofErr w:type="spellStart"/>
      <w:r>
        <w:rPr>
          <w:rFonts w:ascii="宋体" w:eastAsia="宋体" w:hAnsi="宋体" w:cs="宋体" w:hint="eastAsia"/>
        </w:rPr>
        <w:t>后台内容维护</w:t>
      </w:r>
      <w:proofErr w:type="spellEnd"/>
    </w:p>
    <w:tbl>
      <w:tblPr>
        <w:tblW w:w="0" w:type="auto"/>
        <w:tblBorders>
          <w:top w:val="single" w:sz="6" w:space="0" w:color="C9B5BB"/>
          <w:left w:val="single" w:sz="6" w:space="0" w:color="C9B5BB"/>
          <w:bottom w:val="single" w:sz="6" w:space="0" w:color="C9B5BB"/>
          <w:right w:val="single" w:sz="6" w:space="0" w:color="C9B5BB"/>
          <w:insideH w:val="single" w:sz="6" w:space="0" w:color="C9B5BB"/>
          <w:insideV w:val="single" w:sz="6" w:space="0" w:color="C9B5BB"/>
        </w:tblBorders>
        <w:tblLayout w:type="fixed"/>
        <w:tblLook w:val="04A0" w:firstRow="1" w:lastRow="0" w:firstColumn="1" w:lastColumn="0" w:noHBand="0" w:noVBand="1"/>
      </w:tblPr>
      <w:tblGrid>
        <w:gridCol w:w="4592"/>
        <w:gridCol w:w="4592"/>
      </w:tblGrid>
      <w:tr w:rsidR="00383EEA" w14:paraId="452770FE" w14:textId="77777777">
        <w:tc>
          <w:tcPr>
            <w:tcW w:w="4592" w:type="dxa"/>
            <w:vAlign w:val="center"/>
          </w:tcPr>
          <w:p w14:paraId="2CAF2C35"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参与者</w:t>
            </w:r>
            <w:proofErr w:type="spellEnd"/>
          </w:p>
        </w:tc>
        <w:tc>
          <w:tcPr>
            <w:tcW w:w="4592" w:type="dxa"/>
            <w:vAlign w:val="center"/>
          </w:tcPr>
          <w:p w14:paraId="573FC9A4" w14:textId="77777777" w:rsidR="00383EEA" w:rsidRDefault="00000000">
            <w:pPr>
              <w:rPr>
                <w:rFonts w:ascii="宋体" w:eastAsia="宋体" w:hAnsi="宋体" w:cs="宋体" w:hint="eastAsia"/>
              </w:rPr>
            </w:pPr>
            <w:proofErr w:type="spellStart"/>
            <w:r>
              <w:rPr>
                <w:rFonts w:ascii="宋体" w:eastAsia="宋体" w:hAnsi="宋体" w:cs="宋体" w:hint="eastAsia"/>
              </w:rPr>
              <w:t>管理员</w:t>
            </w:r>
            <w:proofErr w:type="spellEnd"/>
          </w:p>
        </w:tc>
      </w:tr>
      <w:tr w:rsidR="00383EEA" w14:paraId="14DD1BD7" w14:textId="77777777">
        <w:tc>
          <w:tcPr>
            <w:tcW w:w="4592" w:type="dxa"/>
            <w:shd w:val="clear" w:color="auto" w:fill="FAFAFA"/>
            <w:vAlign w:val="center"/>
          </w:tcPr>
          <w:p w14:paraId="1526A701"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前置条件</w:t>
            </w:r>
            <w:proofErr w:type="spellEnd"/>
          </w:p>
        </w:tc>
        <w:tc>
          <w:tcPr>
            <w:tcW w:w="4592" w:type="dxa"/>
            <w:shd w:val="clear" w:color="auto" w:fill="FAFAFA"/>
            <w:vAlign w:val="center"/>
          </w:tcPr>
          <w:p w14:paraId="06E185F7" w14:textId="77777777" w:rsidR="00383EEA" w:rsidRDefault="00000000">
            <w:pPr>
              <w:rPr>
                <w:rFonts w:ascii="宋体" w:eastAsia="宋体" w:hAnsi="宋体" w:cs="宋体" w:hint="eastAsia"/>
                <w:lang w:eastAsia="zh-CN"/>
              </w:rPr>
            </w:pPr>
            <w:r>
              <w:rPr>
                <w:rFonts w:ascii="宋体" w:eastAsia="宋体" w:hAnsi="宋体" w:cs="宋体" w:hint="eastAsia"/>
                <w:lang w:eastAsia="zh-CN"/>
              </w:rPr>
              <w:t>管理员已登录并具备后台访问权限。</w:t>
            </w:r>
          </w:p>
        </w:tc>
      </w:tr>
      <w:tr w:rsidR="00383EEA" w14:paraId="0CB0E1C4" w14:textId="77777777">
        <w:tc>
          <w:tcPr>
            <w:tcW w:w="4592" w:type="dxa"/>
            <w:vAlign w:val="center"/>
          </w:tcPr>
          <w:p w14:paraId="0181C90C"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触发条件</w:t>
            </w:r>
            <w:proofErr w:type="spellEnd"/>
          </w:p>
        </w:tc>
        <w:tc>
          <w:tcPr>
            <w:tcW w:w="4592" w:type="dxa"/>
            <w:vAlign w:val="center"/>
          </w:tcPr>
          <w:p w14:paraId="6B0A7ED7" w14:textId="77777777" w:rsidR="00383EEA" w:rsidRDefault="00000000">
            <w:pPr>
              <w:rPr>
                <w:rFonts w:ascii="宋体" w:eastAsia="宋体" w:hAnsi="宋体" w:cs="宋体" w:hint="eastAsia"/>
                <w:lang w:eastAsia="zh-CN"/>
              </w:rPr>
            </w:pPr>
            <w:r>
              <w:rPr>
                <w:rFonts w:ascii="宋体" w:eastAsia="宋体" w:hAnsi="宋体" w:cs="宋体" w:hint="eastAsia"/>
                <w:lang w:eastAsia="zh-CN"/>
              </w:rPr>
              <w:t>管理员进入后台页面后发起新增、修改、删除或</w:t>
            </w:r>
            <w:proofErr w:type="gramStart"/>
            <w:r>
              <w:rPr>
                <w:rFonts w:ascii="宋体" w:eastAsia="宋体" w:hAnsi="宋体" w:cs="宋体" w:hint="eastAsia"/>
                <w:lang w:eastAsia="zh-CN"/>
              </w:rPr>
              <w:t>删</w:t>
            </w:r>
            <w:proofErr w:type="gramEnd"/>
            <w:r>
              <w:rPr>
                <w:rFonts w:ascii="宋体" w:eastAsia="宋体" w:hAnsi="宋体" w:cs="宋体" w:hint="eastAsia"/>
                <w:lang w:eastAsia="zh-CN"/>
              </w:rPr>
              <w:t>评操作。</w:t>
            </w:r>
          </w:p>
        </w:tc>
      </w:tr>
      <w:tr w:rsidR="00383EEA" w14:paraId="19354134" w14:textId="77777777">
        <w:tc>
          <w:tcPr>
            <w:tcW w:w="4592" w:type="dxa"/>
            <w:shd w:val="clear" w:color="auto" w:fill="FAFAFA"/>
            <w:vAlign w:val="center"/>
          </w:tcPr>
          <w:p w14:paraId="78D1CB2E"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基本流程</w:t>
            </w:r>
            <w:proofErr w:type="spellEnd"/>
          </w:p>
        </w:tc>
        <w:tc>
          <w:tcPr>
            <w:tcW w:w="4592" w:type="dxa"/>
            <w:shd w:val="clear" w:color="auto" w:fill="FAFAFA"/>
            <w:vAlign w:val="center"/>
          </w:tcPr>
          <w:p w14:paraId="236C9FA5" w14:textId="77777777" w:rsidR="00383EEA" w:rsidRDefault="00000000">
            <w:pPr>
              <w:rPr>
                <w:rFonts w:ascii="宋体" w:eastAsia="宋体" w:hAnsi="宋体" w:cs="宋体" w:hint="eastAsia"/>
                <w:lang w:eastAsia="zh-CN"/>
              </w:rPr>
            </w:pPr>
            <w:r>
              <w:rPr>
                <w:rFonts w:ascii="宋体" w:eastAsia="宋体" w:hAnsi="宋体" w:cs="宋体" w:hint="eastAsia"/>
                <w:lang w:eastAsia="zh-CN"/>
              </w:rPr>
              <w:t>1) 管理员查看内容列表；2) 新增或修改食堂/窗口/标签信息；3) 删除违规评论或调整用户状态；4) 系统保存变更并写入操作日志。</w:t>
            </w:r>
          </w:p>
        </w:tc>
      </w:tr>
      <w:tr w:rsidR="00383EEA" w14:paraId="3101F31C" w14:textId="77777777">
        <w:tc>
          <w:tcPr>
            <w:tcW w:w="4592" w:type="dxa"/>
            <w:vAlign w:val="center"/>
          </w:tcPr>
          <w:p w14:paraId="2B132D93"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异常流程</w:t>
            </w:r>
            <w:proofErr w:type="spellEnd"/>
          </w:p>
        </w:tc>
        <w:tc>
          <w:tcPr>
            <w:tcW w:w="4592" w:type="dxa"/>
            <w:vAlign w:val="center"/>
          </w:tcPr>
          <w:p w14:paraId="19C83766" w14:textId="77777777" w:rsidR="00383EEA" w:rsidRDefault="00000000">
            <w:pPr>
              <w:rPr>
                <w:rFonts w:ascii="宋体" w:eastAsia="宋体" w:hAnsi="宋体" w:cs="宋体" w:hint="eastAsia"/>
                <w:lang w:eastAsia="zh-CN"/>
              </w:rPr>
            </w:pPr>
            <w:proofErr w:type="gramStart"/>
            <w:r>
              <w:rPr>
                <w:rFonts w:ascii="宋体" w:eastAsia="宋体" w:hAnsi="宋体" w:cs="宋体" w:hint="eastAsia"/>
                <w:lang w:eastAsia="zh-CN"/>
              </w:rPr>
              <w:t>若数据</w:t>
            </w:r>
            <w:proofErr w:type="gramEnd"/>
            <w:r>
              <w:rPr>
                <w:rFonts w:ascii="宋体" w:eastAsia="宋体" w:hAnsi="宋体" w:cs="宋体" w:hint="eastAsia"/>
                <w:lang w:eastAsia="zh-CN"/>
              </w:rPr>
              <w:t>校验失败、目标记录不存在或权限不足，系统返回失败原因</w:t>
            </w:r>
            <w:proofErr w:type="gramStart"/>
            <w:r>
              <w:rPr>
                <w:rFonts w:ascii="宋体" w:eastAsia="宋体" w:hAnsi="宋体" w:cs="宋体" w:hint="eastAsia"/>
                <w:lang w:eastAsia="zh-CN"/>
              </w:rPr>
              <w:t>并回滚操作</w:t>
            </w:r>
            <w:proofErr w:type="gramEnd"/>
            <w:r>
              <w:rPr>
                <w:rFonts w:ascii="宋体" w:eastAsia="宋体" w:hAnsi="宋体" w:cs="宋体" w:hint="eastAsia"/>
                <w:lang w:eastAsia="zh-CN"/>
              </w:rPr>
              <w:t>。</w:t>
            </w:r>
          </w:p>
        </w:tc>
      </w:tr>
      <w:tr w:rsidR="00383EEA" w14:paraId="771AD54A" w14:textId="77777777">
        <w:tc>
          <w:tcPr>
            <w:tcW w:w="4592" w:type="dxa"/>
            <w:shd w:val="clear" w:color="auto" w:fill="FAFAFA"/>
            <w:vAlign w:val="center"/>
          </w:tcPr>
          <w:p w14:paraId="32D855B6" w14:textId="77777777" w:rsidR="00383EEA" w:rsidRDefault="00000000">
            <w:pPr>
              <w:jc w:val="center"/>
              <w:rPr>
                <w:rFonts w:ascii="宋体" w:eastAsia="宋体" w:hAnsi="宋体" w:cs="宋体" w:hint="eastAsia"/>
              </w:rPr>
            </w:pPr>
            <w:proofErr w:type="spellStart"/>
            <w:r>
              <w:rPr>
                <w:rFonts w:ascii="宋体" w:eastAsia="宋体" w:hAnsi="宋体" w:cs="宋体" w:hint="eastAsia"/>
                <w:b/>
                <w:color w:val="801020"/>
              </w:rPr>
              <w:t>后置条件</w:t>
            </w:r>
            <w:proofErr w:type="spellEnd"/>
          </w:p>
        </w:tc>
        <w:tc>
          <w:tcPr>
            <w:tcW w:w="4592" w:type="dxa"/>
            <w:shd w:val="clear" w:color="auto" w:fill="FAFAFA"/>
            <w:vAlign w:val="center"/>
          </w:tcPr>
          <w:p w14:paraId="305CE71B" w14:textId="77777777" w:rsidR="00383EEA" w:rsidRDefault="00000000">
            <w:pPr>
              <w:rPr>
                <w:rFonts w:ascii="宋体" w:eastAsia="宋体" w:hAnsi="宋体" w:cs="宋体" w:hint="eastAsia"/>
                <w:lang w:eastAsia="zh-CN"/>
              </w:rPr>
            </w:pPr>
            <w:r>
              <w:rPr>
                <w:rFonts w:ascii="宋体" w:eastAsia="宋体" w:hAnsi="宋体" w:cs="宋体" w:hint="eastAsia"/>
                <w:lang w:eastAsia="zh-CN"/>
              </w:rPr>
              <w:t>前台展示数据与后台维护结果保持一致。</w:t>
            </w:r>
          </w:p>
        </w:tc>
      </w:tr>
    </w:tbl>
    <w:p w14:paraId="5B7579F5" w14:textId="77777777" w:rsidR="00383EEA" w:rsidRDefault="00000000">
      <w:pPr>
        <w:pStyle w:val="21"/>
        <w:spacing w:before="80" w:after="120"/>
        <w:rPr>
          <w:rFonts w:ascii="宋体" w:eastAsia="宋体" w:hAnsi="宋体" w:cs="宋体" w:hint="eastAsia"/>
          <w:lang w:eastAsia="zh-CN"/>
        </w:rPr>
      </w:pPr>
      <w:r>
        <w:rPr>
          <w:rFonts w:ascii="宋体" w:eastAsia="宋体" w:hAnsi="宋体" w:cs="宋体" w:hint="eastAsia"/>
          <w:lang w:eastAsia="zh-CN"/>
        </w:rPr>
        <w:lastRenderedPageBreak/>
        <w:t>3.8 域模型类图</w:t>
      </w:r>
    </w:p>
    <w:p w14:paraId="44D4926E" w14:textId="77777777" w:rsidR="00383EEA" w:rsidRDefault="00000000">
      <w:pPr>
        <w:spacing w:after="120" w:line="324" w:lineRule="auto"/>
        <w:ind w:firstLine="420"/>
        <w:rPr>
          <w:rFonts w:ascii="宋体" w:eastAsia="宋体" w:hAnsi="宋体" w:cs="宋体" w:hint="eastAsia"/>
        </w:rPr>
      </w:pPr>
      <w:r>
        <w:rPr>
          <w:rFonts w:ascii="宋体" w:eastAsia="宋体" w:hAnsi="宋体" w:cs="宋体" w:hint="eastAsia"/>
          <w:sz w:val="22"/>
          <w:lang w:eastAsia="zh-CN"/>
        </w:rPr>
        <w:t>下图为需求分析阶段的概念域模型。</w:t>
      </w:r>
      <w:proofErr w:type="spellStart"/>
      <w:r>
        <w:rPr>
          <w:rFonts w:ascii="宋体" w:eastAsia="宋体" w:hAnsi="宋体" w:cs="宋体" w:hint="eastAsia"/>
          <w:sz w:val="22"/>
        </w:rPr>
        <w:t>它体现了业务对象之间的关系，不完全等同于当前阶段已冻结的数据库表；例如</w:t>
      </w:r>
      <w:proofErr w:type="spellEnd"/>
      <w:r>
        <w:rPr>
          <w:rFonts w:ascii="宋体" w:eastAsia="宋体" w:hAnsi="宋体" w:cs="宋体" w:hint="eastAsia"/>
          <w:sz w:val="22"/>
        </w:rPr>
        <w:t xml:space="preserve"> </w:t>
      </w:r>
      <w:proofErr w:type="spellStart"/>
      <w:r>
        <w:rPr>
          <w:rFonts w:ascii="宋体" w:eastAsia="宋体" w:hAnsi="宋体" w:cs="宋体" w:hint="eastAsia"/>
          <w:sz w:val="22"/>
        </w:rPr>
        <w:t>Favorite、BlacklistRecord、VisitHistory</w:t>
      </w:r>
      <w:proofErr w:type="spellEnd"/>
      <w:r>
        <w:rPr>
          <w:rFonts w:ascii="宋体" w:eastAsia="宋体" w:hAnsi="宋体" w:cs="宋体" w:hint="eastAsia"/>
          <w:sz w:val="22"/>
        </w:rPr>
        <w:t xml:space="preserve"> 和 </w:t>
      </w:r>
      <w:proofErr w:type="spellStart"/>
      <w:r>
        <w:rPr>
          <w:rFonts w:ascii="宋体" w:eastAsia="宋体" w:hAnsi="宋体" w:cs="宋体" w:hint="eastAsia"/>
          <w:sz w:val="22"/>
        </w:rPr>
        <w:t>RecommendationRecord</w:t>
      </w:r>
      <w:proofErr w:type="spellEnd"/>
      <w:r>
        <w:rPr>
          <w:rFonts w:ascii="宋体" w:eastAsia="宋体" w:hAnsi="宋体" w:cs="宋体" w:hint="eastAsia"/>
          <w:sz w:val="22"/>
        </w:rPr>
        <w:t xml:space="preserve"> </w:t>
      </w:r>
      <w:proofErr w:type="spellStart"/>
      <w:r>
        <w:rPr>
          <w:rFonts w:ascii="宋体" w:eastAsia="宋体" w:hAnsi="宋体" w:cs="宋体" w:hint="eastAsia"/>
          <w:sz w:val="22"/>
        </w:rPr>
        <w:t>在实现上可作为扩展实体逐步落地</w:t>
      </w:r>
      <w:proofErr w:type="spellEnd"/>
      <w:r>
        <w:rPr>
          <w:rFonts w:ascii="宋体" w:eastAsia="宋体" w:hAnsi="宋体" w:cs="宋体" w:hint="eastAsia"/>
          <w:sz w:val="22"/>
        </w:rPr>
        <w:t>。</w:t>
      </w:r>
    </w:p>
    <w:p w14:paraId="2A026B6A" w14:textId="77777777" w:rsidR="00383EEA" w:rsidRDefault="00000000">
      <w:pPr>
        <w:spacing w:before="80" w:after="40" w:line="324" w:lineRule="auto"/>
        <w:jc w:val="center"/>
        <w:rPr>
          <w:rFonts w:ascii="宋体" w:eastAsia="宋体" w:hAnsi="宋体" w:cs="宋体" w:hint="eastAsia"/>
        </w:rPr>
      </w:pPr>
      <w:r>
        <w:rPr>
          <w:rFonts w:ascii="宋体" w:eastAsia="宋体" w:hAnsi="宋体" w:cs="宋体" w:hint="eastAsia"/>
          <w:noProof/>
        </w:rPr>
        <w:drawing>
          <wp:inline distT="0" distB="0" distL="114300" distR="114300" wp14:anchorId="10303C92" wp14:editId="25907499">
            <wp:extent cx="5759450" cy="3283585"/>
            <wp:effectExtent l="0" t="0" r="127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60000" cy="3283809"/>
                    </a:xfrm>
                    <a:prstGeom prst="rect">
                      <a:avLst/>
                    </a:prstGeom>
                  </pic:spPr>
                </pic:pic>
              </a:graphicData>
            </a:graphic>
          </wp:inline>
        </w:drawing>
      </w:r>
    </w:p>
    <w:p w14:paraId="39DF991A" w14:textId="77777777" w:rsidR="00383EEA" w:rsidRDefault="00000000">
      <w:pPr>
        <w:spacing w:before="40" w:line="264" w:lineRule="auto"/>
        <w:jc w:val="center"/>
        <w:rPr>
          <w:rFonts w:ascii="宋体" w:eastAsia="宋体" w:hAnsi="宋体" w:cs="宋体" w:hint="eastAsia"/>
          <w:lang w:eastAsia="zh-CN"/>
        </w:rPr>
      </w:pPr>
      <w:r>
        <w:rPr>
          <w:rFonts w:ascii="宋体" w:eastAsia="宋体" w:hAnsi="宋体" w:cs="宋体" w:hint="eastAsia"/>
          <w:i/>
          <w:color w:val="801020"/>
          <w:sz w:val="19"/>
          <w:lang w:eastAsia="zh-CN"/>
        </w:rPr>
        <w:t>图 3-3  域模型类图</w:t>
      </w:r>
    </w:p>
    <w:p w14:paraId="143CD209" w14:textId="77777777" w:rsidR="00383EEA" w:rsidRDefault="00000000">
      <w:pPr>
        <w:pStyle w:val="21"/>
        <w:spacing w:before="80" w:after="120"/>
        <w:rPr>
          <w:rFonts w:ascii="宋体" w:eastAsia="宋体" w:hAnsi="宋体" w:cs="宋体" w:hint="eastAsia"/>
          <w:lang w:eastAsia="zh-CN"/>
        </w:rPr>
      </w:pPr>
      <w:r>
        <w:rPr>
          <w:rFonts w:ascii="宋体" w:eastAsia="宋体" w:hAnsi="宋体" w:cs="宋体" w:hint="eastAsia"/>
          <w:lang w:eastAsia="zh-CN"/>
        </w:rPr>
        <w:lastRenderedPageBreak/>
        <w:t>3.9 关键活动图</w:t>
      </w:r>
    </w:p>
    <w:p w14:paraId="7C526641" w14:textId="77777777" w:rsidR="00383EEA" w:rsidRDefault="00000000">
      <w:pPr>
        <w:pStyle w:val="31"/>
        <w:spacing w:before="80" w:after="120"/>
        <w:rPr>
          <w:rFonts w:ascii="宋体" w:eastAsia="宋体" w:hAnsi="宋体" w:cs="宋体" w:hint="eastAsia"/>
          <w:lang w:eastAsia="zh-CN"/>
        </w:rPr>
      </w:pPr>
      <w:r>
        <w:rPr>
          <w:rFonts w:ascii="宋体" w:eastAsia="宋体" w:hAnsi="宋体" w:cs="宋体" w:hint="eastAsia"/>
          <w:lang w:eastAsia="zh-CN"/>
        </w:rPr>
        <w:t>3.9.1 活动图 A：搜索 - 浏览 - 评论流程</w:t>
      </w:r>
    </w:p>
    <w:p w14:paraId="0029B44B" w14:textId="77777777" w:rsidR="00383EEA" w:rsidRDefault="00000000">
      <w:pPr>
        <w:spacing w:before="80" w:after="40" w:line="324" w:lineRule="auto"/>
        <w:jc w:val="center"/>
        <w:rPr>
          <w:rFonts w:ascii="宋体" w:eastAsia="宋体" w:hAnsi="宋体" w:cs="宋体" w:hint="eastAsia"/>
        </w:rPr>
      </w:pPr>
      <w:r>
        <w:rPr>
          <w:rFonts w:ascii="宋体" w:eastAsia="宋体" w:hAnsi="宋体" w:cs="宋体" w:hint="eastAsia"/>
          <w:noProof/>
        </w:rPr>
        <w:drawing>
          <wp:inline distT="0" distB="0" distL="114300" distR="114300" wp14:anchorId="31D5D6F8" wp14:editId="73A4A336">
            <wp:extent cx="3455670" cy="7244080"/>
            <wp:effectExtent l="0" t="0" r="381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3456000" cy="7244370"/>
                    </a:xfrm>
                    <a:prstGeom prst="rect">
                      <a:avLst/>
                    </a:prstGeom>
                  </pic:spPr>
                </pic:pic>
              </a:graphicData>
            </a:graphic>
          </wp:inline>
        </w:drawing>
      </w:r>
    </w:p>
    <w:p w14:paraId="5AF64B48" w14:textId="77777777" w:rsidR="00383EEA" w:rsidRDefault="00000000">
      <w:pPr>
        <w:spacing w:before="40" w:line="264" w:lineRule="auto"/>
        <w:jc w:val="center"/>
        <w:rPr>
          <w:rFonts w:ascii="宋体" w:eastAsia="宋体" w:hAnsi="宋体" w:cs="宋体" w:hint="eastAsia"/>
          <w:lang w:eastAsia="zh-CN"/>
        </w:rPr>
      </w:pPr>
      <w:r>
        <w:rPr>
          <w:rFonts w:ascii="宋体" w:eastAsia="宋体" w:hAnsi="宋体" w:cs="宋体" w:hint="eastAsia"/>
          <w:i/>
          <w:color w:val="801020"/>
          <w:sz w:val="19"/>
          <w:lang w:eastAsia="zh-CN"/>
        </w:rPr>
        <w:t>图 3-4  用户搜索、浏览并评论窗口活动图</w:t>
      </w:r>
    </w:p>
    <w:p w14:paraId="35B2DF2D" w14:textId="77777777" w:rsidR="00383EEA" w:rsidRDefault="00000000">
      <w:pPr>
        <w:pStyle w:val="31"/>
        <w:spacing w:before="80" w:after="120"/>
        <w:rPr>
          <w:rFonts w:ascii="宋体" w:eastAsia="宋体" w:hAnsi="宋体" w:cs="宋体" w:hint="eastAsia"/>
          <w:lang w:eastAsia="zh-CN"/>
        </w:rPr>
      </w:pPr>
      <w:r>
        <w:rPr>
          <w:rFonts w:ascii="宋体" w:eastAsia="宋体" w:hAnsi="宋体" w:cs="宋体" w:hint="eastAsia"/>
          <w:lang w:eastAsia="zh-CN"/>
        </w:rPr>
        <w:lastRenderedPageBreak/>
        <w:t>3.9.2 活动图 B：推荐生成流程</w:t>
      </w:r>
    </w:p>
    <w:p w14:paraId="2A28974B" w14:textId="77777777" w:rsidR="00383EEA" w:rsidRDefault="00000000">
      <w:pPr>
        <w:spacing w:before="80" w:after="40" w:line="324" w:lineRule="auto"/>
        <w:jc w:val="center"/>
        <w:rPr>
          <w:rFonts w:ascii="宋体" w:eastAsia="宋体" w:hAnsi="宋体" w:cs="宋体" w:hint="eastAsia"/>
        </w:rPr>
      </w:pPr>
      <w:r>
        <w:rPr>
          <w:rFonts w:ascii="宋体" w:eastAsia="宋体" w:hAnsi="宋体" w:cs="宋体" w:hint="eastAsia"/>
          <w:noProof/>
        </w:rPr>
        <w:drawing>
          <wp:inline distT="0" distB="0" distL="114300" distR="114300" wp14:anchorId="0E163486" wp14:editId="04E9AD5C">
            <wp:extent cx="3887470" cy="5542280"/>
            <wp:effectExtent l="0" t="0" r="1397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3888000" cy="5542584"/>
                    </a:xfrm>
                    <a:prstGeom prst="rect">
                      <a:avLst/>
                    </a:prstGeom>
                  </pic:spPr>
                </pic:pic>
              </a:graphicData>
            </a:graphic>
          </wp:inline>
        </w:drawing>
      </w:r>
    </w:p>
    <w:p w14:paraId="7240D8D5" w14:textId="77777777" w:rsidR="00383EEA" w:rsidRDefault="00000000">
      <w:pPr>
        <w:spacing w:before="40" w:line="264" w:lineRule="auto"/>
        <w:jc w:val="center"/>
        <w:rPr>
          <w:rFonts w:ascii="宋体" w:eastAsia="宋体" w:hAnsi="宋体" w:cs="宋体" w:hint="eastAsia"/>
          <w:lang w:eastAsia="zh-CN"/>
        </w:rPr>
      </w:pPr>
      <w:r>
        <w:rPr>
          <w:rFonts w:ascii="宋体" w:eastAsia="宋体" w:hAnsi="宋体" w:cs="宋体" w:hint="eastAsia"/>
          <w:i/>
          <w:color w:val="801020"/>
          <w:sz w:val="19"/>
          <w:lang w:eastAsia="zh-CN"/>
        </w:rPr>
        <w:t>图 3-5  “今天吃什么”与 AI 推荐活动图</w:t>
      </w:r>
    </w:p>
    <w:p w14:paraId="2AE6781B" w14:textId="77777777" w:rsidR="00383EEA" w:rsidRDefault="00000000">
      <w:pPr>
        <w:pStyle w:val="21"/>
        <w:rPr>
          <w:lang w:eastAsia="zh-CN"/>
        </w:rPr>
      </w:pPr>
      <w:r>
        <w:rPr>
          <w:rFonts w:ascii="宋体" w:eastAsia="宋体" w:hAnsi="宋体"/>
          <w:lang w:eastAsia="zh-CN"/>
        </w:rPr>
        <w:t>3.10 系统顺序图（SSD）</w:t>
      </w:r>
    </w:p>
    <w:p w14:paraId="669A6FB5" w14:textId="6A33D617" w:rsidR="00383EEA" w:rsidRPr="00A066AF" w:rsidRDefault="00000000" w:rsidP="00A066AF">
      <w:pPr>
        <w:ind w:firstLineChars="200" w:firstLine="440"/>
        <w:rPr>
          <w:rFonts w:ascii="宋体" w:eastAsia="宋体" w:hAnsi="宋体" w:cs="宋体"/>
          <w:sz w:val="22"/>
          <w:lang w:eastAsia="zh-CN"/>
        </w:rPr>
      </w:pPr>
      <w:r w:rsidRPr="00A066AF">
        <w:rPr>
          <w:rFonts w:ascii="宋体" w:eastAsia="宋体" w:hAnsi="宋体" w:cs="宋体"/>
          <w:sz w:val="22"/>
          <w:lang w:eastAsia="zh-CN"/>
        </w:rPr>
        <w:t>系统顺序图用于从参与者与系统交互的角度描述核心用例的事件流，作为用例规约的补充说明。以下分别给出浏览与搜索窗口、发布评论以及今天吃什么 / 推荐三个核心用例的系统顺序图。</w:t>
      </w:r>
    </w:p>
    <w:p w14:paraId="4DBC7308" w14:textId="77777777" w:rsidR="00383EEA" w:rsidRDefault="00000000">
      <w:pPr>
        <w:pStyle w:val="31"/>
        <w:rPr>
          <w:lang w:eastAsia="zh-CN"/>
        </w:rPr>
      </w:pPr>
      <w:r>
        <w:rPr>
          <w:rFonts w:ascii="宋体" w:eastAsia="宋体" w:hAnsi="宋体"/>
          <w:lang w:eastAsia="zh-CN"/>
        </w:rPr>
        <w:t>3.10.1 UC-01 浏览与搜索窗口</w:t>
      </w:r>
    </w:p>
    <w:p w14:paraId="5195D28C" w14:textId="77777777" w:rsidR="00383EEA" w:rsidRPr="00A066AF" w:rsidRDefault="00000000" w:rsidP="00A066AF">
      <w:pPr>
        <w:ind w:firstLineChars="200" w:firstLine="440"/>
        <w:rPr>
          <w:rFonts w:ascii="宋体" w:eastAsia="宋体" w:hAnsi="宋体" w:cs="宋体"/>
          <w:sz w:val="22"/>
          <w:lang w:eastAsia="zh-CN"/>
        </w:rPr>
      </w:pPr>
      <w:r w:rsidRPr="00A066AF">
        <w:rPr>
          <w:rFonts w:ascii="宋体" w:eastAsia="宋体" w:hAnsi="宋体" w:cs="宋体"/>
          <w:sz w:val="22"/>
          <w:lang w:eastAsia="zh-CN"/>
        </w:rPr>
        <w:t>该图描述用户完成浏览与搜索窗口的基本交互过程：进入首页后获取食堂列表与排行榜数据，输入关键字或筛选条件后返回窗口列表，点击目标窗口后查看详情与评论信息。</w:t>
      </w:r>
      <w:proofErr w:type="spellStart"/>
      <w:r w:rsidRPr="00A066AF">
        <w:rPr>
          <w:rFonts w:ascii="宋体" w:eastAsia="宋体" w:hAnsi="宋体" w:cs="宋体"/>
          <w:sz w:val="22"/>
          <w:lang w:eastAsia="zh-CN"/>
        </w:rPr>
        <w:t>未登录用户可完成上述浏览流程</w:t>
      </w:r>
      <w:proofErr w:type="spellEnd"/>
      <w:r w:rsidRPr="00A066AF">
        <w:rPr>
          <w:rFonts w:ascii="宋体" w:eastAsia="宋体" w:hAnsi="宋体" w:cs="宋体"/>
          <w:sz w:val="22"/>
          <w:lang w:eastAsia="zh-CN"/>
        </w:rPr>
        <w:t>。</w:t>
      </w:r>
    </w:p>
    <w:p w14:paraId="7BBB1A20" w14:textId="77777777" w:rsidR="00383EEA" w:rsidRDefault="00000000">
      <w:pPr>
        <w:jc w:val="center"/>
      </w:pPr>
      <w:r>
        <w:rPr>
          <w:noProof/>
        </w:rPr>
        <w:lastRenderedPageBreak/>
        <w:drawing>
          <wp:inline distT="0" distB="0" distL="0" distR="0" wp14:anchorId="76F9DB9F" wp14:editId="6A6B6941">
            <wp:extent cx="4572000" cy="26929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d_browse.png"/>
                    <pic:cNvPicPr/>
                  </pic:nvPicPr>
                  <pic:blipFill>
                    <a:blip r:embed="rId13"/>
                    <a:stretch>
                      <a:fillRect/>
                    </a:stretch>
                  </pic:blipFill>
                  <pic:spPr>
                    <a:xfrm>
                      <a:off x="0" y="0"/>
                      <a:ext cx="4572000" cy="2692931"/>
                    </a:xfrm>
                    <a:prstGeom prst="rect">
                      <a:avLst/>
                    </a:prstGeom>
                  </pic:spPr>
                </pic:pic>
              </a:graphicData>
            </a:graphic>
          </wp:inline>
        </w:drawing>
      </w:r>
    </w:p>
    <w:p w14:paraId="53E63296" w14:textId="19E7B198" w:rsidR="00383EEA" w:rsidRDefault="00000000">
      <w:pPr>
        <w:spacing w:before="40" w:line="264" w:lineRule="auto"/>
        <w:jc w:val="center"/>
        <w:rPr>
          <w:lang w:eastAsia="zh-CN"/>
        </w:rPr>
      </w:pPr>
      <w:r>
        <w:rPr>
          <w:rFonts w:ascii="宋体" w:eastAsia="宋体" w:hAnsi="宋体" w:cs="宋体"/>
          <w:i/>
          <w:color w:val="801020"/>
          <w:sz w:val="19"/>
          <w:lang w:eastAsia="zh-CN"/>
        </w:rPr>
        <w:t>图 3-</w:t>
      </w:r>
      <w:r w:rsidR="00653286">
        <w:rPr>
          <w:rFonts w:ascii="宋体" w:eastAsia="宋体" w:hAnsi="宋体" w:cs="宋体" w:hint="eastAsia"/>
          <w:i/>
          <w:color w:val="801020"/>
          <w:sz w:val="19"/>
          <w:lang w:eastAsia="zh-CN"/>
        </w:rPr>
        <w:t>6</w:t>
      </w:r>
      <w:r>
        <w:rPr>
          <w:rFonts w:ascii="宋体" w:eastAsia="宋体" w:hAnsi="宋体" w:cs="宋体"/>
          <w:i/>
          <w:color w:val="801020"/>
          <w:sz w:val="19"/>
          <w:lang w:eastAsia="zh-CN"/>
        </w:rPr>
        <w:t xml:space="preserve">  系统顺序图：UC-01 浏览与搜索窗口</w:t>
      </w:r>
    </w:p>
    <w:p w14:paraId="412F9329" w14:textId="77777777" w:rsidR="00383EEA" w:rsidRDefault="00000000">
      <w:pPr>
        <w:pStyle w:val="31"/>
        <w:rPr>
          <w:lang w:eastAsia="zh-CN"/>
        </w:rPr>
      </w:pPr>
      <w:r>
        <w:rPr>
          <w:rFonts w:ascii="宋体" w:eastAsia="宋体" w:hAnsi="宋体"/>
          <w:lang w:eastAsia="zh-CN"/>
        </w:rPr>
        <w:t>3.10.2 UC-04 发布评论</w:t>
      </w:r>
    </w:p>
    <w:p w14:paraId="592D7099" w14:textId="77777777" w:rsidR="00383EEA" w:rsidRPr="00A066AF" w:rsidRDefault="00000000" w:rsidP="00A066AF">
      <w:pPr>
        <w:ind w:firstLineChars="200" w:firstLine="440"/>
        <w:rPr>
          <w:rFonts w:ascii="宋体" w:eastAsia="宋体" w:hAnsi="宋体" w:cs="宋体"/>
          <w:sz w:val="22"/>
          <w:lang w:eastAsia="zh-CN"/>
        </w:rPr>
      </w:pPr>
      <w:r w:rsidRPr="00A066AF">
        <w:rPr>
          <w:rFonts w:ascii="宋体" w:eastAsia="宋体" w:hAnsi="宋体" w:cs="宋体"/>
          <w:sz w:val="22"/>
          <w:lang w:eastAsia="zh-CN"/>
        </w:rPr>
        <w:t>该图描述已登录用户发布评论的主要交互过程：用户进入窗口详情页后查看已有信息，提交评分和评论内容，经系统校验后完成保存并刷新相关统计；同一用户对同一窗口重复提交时按更新处理。</w:t>
      </w:r>
    </w:p>
    <w:p w14:paraId="3F457C38" w14:textId="77777777" w:rsidR="00383EEA" w:rsidRDefault="00000000">
      <w:pPr>
        <w:jc w:val="center"/>
      </w:pPr>
      <w:r>
        <w:rPr>
          <w:noProof/>
        </w:rPr>
        <w:drawing>
          <wp:inline distT="0" distB="0" distL="0" distR="0" wp14:anchorId="35B1E49D" wp14:editId="049C3A7F">
            <wp:extent cx="4572000" cy="26929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d_review.png"/>
                    <pic:cNvPicPr/>
                  </pic:nvPicPr>
                  <pic:blipFill>
                    <a:blip r:embed="rId14"/>
                    <a:stretch>
                      <a:fillRect/>
                    </a:stretch>
                  </pic:blipFill>
                  <pic:spPr>
                    <a:xfrm>
                      <a:off x="0" y="0"/>
                      <a:ext cx="4572000" cy="2692931"/>
                    </a:xfrm>
                    <a:prstGeom prst="rect">
                      <a:avLst/>
                    </a:prstGeom>
                  </pic:spPr>
                </pic:pic>
              </a:graphicData>
            </a:graphic>
          </wp:inline>
        </w:drawing>
      </w:r>
    </w:p>
    <w:p w14:paraId="67BB33A1" w14:textId="2FC07DB3" w:rsidR="00383EEA" w:rsidRDefault="00000000">
      <w:pPr>
        <w:spacing w:before="40" w:line="264" w:lineRule="auto"/>
        <w:jc w:val="center"/>
        <w:rPr>
          <w:lang w:eastAsia="zh-CN"/>
        </w:rPr>
      </w:pPr>
      <w:r>
        <w:rPr>
          <w:rFonts w:ascii="宋体" w:eastAsia="宋体" w:hAnsi="宋体" w:cs="宋体"/>
          <w:i/>
          <w:color w:val="801020"/>
          <w:sz w:val="19"/>
          <w:lang w:eastAsia="zh-CN"/>
        </w:rPr>
        <w:t>图 3-</w:t>
      </w:r>
      <w:r w:rsidR="00653286">
        <w:rPr>
          <w:rFonts w:ascii="宋体" w:eastAsia="宋体" w:hAnsi="宋体" w:cs="宋体" w:hint="eastAsia"/>
          <w:i/>
          <w:color w:val="801020"/>
          <w:sz w:val="19"/>
          <w:lang w:eastAsia="zh-CN"/>
        </w:rPr>
        <w:t>7</w:t>
      </w:r>
      <w:r>
        <w:rPr>
          <w:rFonts w:ascii="宋体" w:eastAsia="宋体" w:hAnsi="宋体" w:cs="宋体"/>
          <w:i/>
          <w:color w:val="801020"/>
          <w:sz w:val="19"/>
          <w:lang w:eastAsia="zh-CN"/>
        </w:rPr>
        <w:t xml:space="preserve">  系统顺序图：UC-04 发布评论</w:t>
      </w:r>
    </w:p>
    <w:p w14:paraId="13B885AD" w14:textId="77777777" w:rsidR="00383EEA" w:rsidRDefault="00000000">
      <w:pPr>
        <w:pStyle w:val="31"/>
        <w:rPr>
          <w:lang w:eastAsia="zh-CN"/>
        </w:rPr>
      </w:pPr>
      <w:r>
        <w:rPr>
          <w:rFonts w:ascii="宋体" w:eastAsia="宋体" w:hAnsi="宋体"/>
          <w:lang w:eastAsia="zh-CN"/>
        </w:rPr>
        <w:t>3.10.3 UC-09 今天吃什么/推荐</w:t>
      </w:r>
    </w:p>
    <w:p w14:paraId="28ECFDB0" w14:textId="77777777" w:rsidR="00383EEA" w:rsidRPr="00A066AF" w:rsidRDefault="00000000" w:rsidP="00A066AF">
      <w:pPr>
        <w:ind w:firstLineChars="200" w:firstLine="440"/>
        <w:rPr>
          <w:rFonts w:ascii="宋体" w:eastAsia="宋体" w:hAnsi="宋体" w:cs="宋体"/>
          <w:sz w:val="22"/>
          <w:lang w:eastAsia="zh-CN"/>
        </w:rPr>
      </w:pPr>
      <w:r w:rsidRPr="00A066AF">
        <w:rPr>
          <w:rFonts w:ascii="宋体" w:eastAsia="宋体" w:hAnsi="宋体" w:cs="宋体"/>
          <w:sz w:val="22"/>
          <w:lang w:eastAsia="zh-CN"/>
        </w:rPr>
        <w:t>该图描述用户获取推荐结果的交互过程：系统在读取候选窗口集合后，根据登录状态决定是否结合用户偏好、收藏和黑名单进行过滤与排序，并返回推荐结果；当 AI 能力</w:t>
      </w:r>
      <w:proofErr w:type="gramStart"/>
      <w:r w:rsidRPr="00A066AF">
        <w:rPr>
          <w:rFonts w:ascii="宋体" w:eastAsia="宋体" w:hAnsi="宋体" w:cs="宋体"/>
          <w:sz w:val="22"/>
          <w:lang w:eastAsia="zh-CN"/>
        </w:rPr>
        <w:t>不</w:t>
      </w:r>
      <w:proofErr w:type="gramEnd"/>
      <w:r w:rsidRPr="00A066AF">
        <w:rPr>
          <w:rFonts w:ascii="宋体" w:eastAsia="宋体" w:hAnsi="宋体" w:cs="宋体"/>
          <w:sz w:val="22"/>
          <w:lang w:eastAsia="zh-CN"/>
        </w:rPr>
        <w:t>可用时，可退化为规则推荐。</w:t>
      </w:r>
    </w:p>
    <w:p w14:paraId="26CD197D" w14:textId="77777777" w:rsidR="00383EEA" w:rsidRDefault="00000000">
      <w:pPr>
        <w:jc w:val="center"/>
      </w:pPr>
      <w:r>
        <w:rPr>
          <w:noProof/>
        </w:rPr>
        <w:lastRenderedPageBreak/>
        <w:drawing>
          <wp:inline distT="0" distB="0" distL="0" distR="0" wp14:anchorId="787CDD58" wp14:editId="6944768C">
            <wp:extent cx="4572000" cy="26929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d_recommend.png"/>
                    <pic:cNvPicPr/>
                  </pic:nvPicPr>
                  <pic:blipFill>
                    <a:blip r:embed="rId15"/>
                    <a:stretch>
                      <a:fillRect/>
                    </a:stretch>
                  </pic:blipFill>
                  <pic:spPr>
                    <a:xfrm>
                      <a:off x="0" y="0"/>
                      <a:ext cx="4572000" cy="2692931"/>
                    </a:xfrm>
                    <a:prstGeom prst="rect">
                      <a:avLst/>
                    </a:prstGeom>
                  </pic:spPr>
                </pic:pic>
              </a:graphicData>
            </a:graphic>
          </wp:inline>
        </w:drawing>
      </w:r>
    </w:p>
    <w:p w14:paraId="25578E01" w14:textId="35A26454" w:rsidR="00383EEA" w:rsidRDefault="00000000">
      <w:pPr>
        <w:spacing w:before="40" w:line="264" w:lineRule="auto"/>
        <w:jc w:val="center"/>
        <w:rPr>
          <w:lang w:eastAsia="zh-CN"/>
        </w:rPr>
      </w:pPr>
      <w:r>
        <w:rPr>
          <w:rFonts w:ascii="宋体" w:eastAsia="宋体" w:hAnsi="宋体" w:cs="宋体"/>
          <w:i/>
          <w:color w:val="801020"/>
          <w:sz w:val="19"/>
          <w:lang w:eastAsia="zh-CN"/>
        </w:rPr>
        <w:t>图 3-</w:t>
      </w:r>
      <w:r w:rsidR="00653286">
        <w:rPr>
          <w:rFonts w:ascii="宋体" w:eastAsia="宋体" w:hAnsi="宋体" w:cs="宋体" w:hint="eastAsia"/>
          <w:i/>
          <w:color w:val="801020"/>
          <w:sz w:val="19"/>
          <w:lang w:eastAsia="zh-CN"/>
        </w:rPr>
        <w:t>8</w:t>
      </w:r>
      <w:r>
        <w:rPr>
          <w:rFonts w:ascii="宋体" w:eastAsia="宋体" w:hAnsi="宋体" w:cs="宋体"/>
          <w:i/>
          <w:color w:val="801020"/>
          <w:sz w:val="19"/>
          <w:lang w:eastAsia="zh-CN"/>
        </w:rPr>
        <w:t xml:space="preserve">  系统顺序图：UC-09 今天吃什么/推荐</w:t>
      </w:r>
    </w:p>
    <w:p w14:paraId="2AEF7BAE" w14:textId="77777777" w:rsidR="00383EEA" w:rsidRDefault="00000000">
      <w:pPr>
        <w:pStyle w:val="21"/>
        <w:rPr>
          <w:lang w:eastAsia="zh-CN"/>
        </w:rPr>
      </w:pPr>
      <w:r>
        <w:rPr>
          <w:rFonts w:ascii="宋体" w:eastAsia="宋体" w:hAnsi="宋体"/>
          <w:lang w:eastAsia="zh-CN"/>
        </w:rPr>
        <w:t>3.11 状态机图</w:t>
      </w:r>
    </w:p>
    <w:p w14:paraId="40688858" w14:textId="77777777" w:rsidR="00383EEA" w:rsidRPr="00A066AF" w:rsidRDefault="00000000" w:rsidP="00A066AF">
      <w:pPr>
        <w:ind w:firstLineChars="200" w:firstLine="440"/>
        <w:rPr>
          <w:rFonts w:ascii="宋体" w:eastAsia="宋体" w:hAnsi="宋体" w:cs="宋体"/>
          <w:sz w:val="22"/>
          <w:lang w:eastAsia="zh-CN"/>
        </w:rPr>
      </w:pPr>
      <w:r w:rsidRPr="00A066AF">
        <w:rPr>
          <w:rFonts w:ascii="宋体" w:eastAsia="宋体" w:hAnsi="宋体" w:cs="宋体"/>
          <w:sz w:val="22"/>
          <w:lang w:eastAsia="zh-CN"/>
        </w:rPr>
        <w:t>状态机图用于描述关键业务对象在生命周期中的主要状态及其转换关系。以下给出评价记录和窗口两个核心对象的状态变化过程。</w:t>
      </w:r>
    </w:p>
    <w:p w14:paraId="05437269" w14:textId="77777777" w:rsidR="00383EEA" w:rsidRDefault="00000000">
      <w:pPr>
        <w:pStyle w:val="31"/>
        <w:rPr>
          <w:lang w:eastAsia="zh-CN"/>
        </w:rPr>
      </w:pPr>
      <w:r>
        <w:rPr>
          <w:rFonts w:ascii="宋体" w:eastAsia="宋体" w:hAnsi="宋体"/>
          <w:lang w:eastAsia="zh-CN"/>
        </w:rPr>
        <w:t>3.11.1 评价记录（Review）状态机</w:t>
      </w:r>
    </w:p>
    <w:p w14:paraId="0788E2D7" w14:textId="77777777" w:rsidR="00383EEA" w:rsidRPr="00A066AF" w:rsidRDefault="00000000" w:rsidP="00A066AF">
      <w:pPr>
        <w:ind w:firstLineChars="200" w:firstLine="440"/>
        <w:rPr>
          <w:rFonts w:ascii="宋体" w:eastAsia="宋体" w:hAnsi="宋体" w:cs="宋体"/>
          <w:sz w:val="22"/>
          <w:lang w:eastAsia="zh-CN"/>
        </w:rPr>
      </w:pPr>
      <w:r w:rsidRPr="00A066AF">
        <w:rPr>
          <w:rFonts w:ascii="宋体" w:eastAsia="宋体" w:hAnsi="宋体" w:cs="宋体"/>
          <w:sz w:val="22"/>
          <w:lang w:eastAsia="zh-CN"/>
        </w:rPr>
        <w:t>评价记录在用户首次提交评论后进入已发布状态；用户修改评分或内容后转入已更新状态；管理员删除时转入已删除状态。为便于审计，删除采用软删除方式表示。</w:t>
      </w:r>
    </w:p>
    <w:p w14:paraId="29730A87" w14:textId="1EC6968C" w:rsidR="00383EEA" w:rsidRDefault="00653286">
      <w:pPr>
        <w:jc w:val="center"/>
      </w:pPr>
      <w:r>
        <w:rPr>
          <w:noProof/>
        </w:rPr>
        <w:drawing>
          <wp:inline distT="0" distB="0" distL="0" distR="0" wp14:anchorId="438A4390" wp14:editId="46BDA654">
            <wp:extent cx="5649964" cy="1173392"/>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review.png"/>
                    <pic:cNvPicPr/>
                  </pic:nvPicPr>
                  <pic:blipFill>
                    <a:blip r:embed="rId16"/>
                    <a:stretch>
                      <a:fillRect/>
                    </a:stretch>
                  </pic:blipFill>
                  <pic:spPr>
                    <a:xfrm>
                      <a:off x="0" y="0"/>
                      <a:ext cx="5678483" cy="1179315"/>
                    </a:xfrm>
                    <a:prstGeom prst="rect">
                      <a:avLst/>
                    </a:prstGeom>
                  </pic:spPr>
                </pic:pic>
              </a:graphicData>
            </a:graphic>
          </wp:inline>
        </w:drawing>
      </w:r>
    </w:p>
    <w:p w14:paraId="3D67AE44" w14:textId="2160B688" w:rsidR="00383EEA" w:rsidRDefault="00000000">
      <w:pPr>
        <w:spacing w:before="40" w:line="264" w:lineRule="auto"/>
        <w:jc w:val="center"/>
        <w:rPr>
          <w:lang w:eastAsia="zh-CN"/>
        </w:rPr>
      </w:pPr>
      <w:r>
        <w:rPr>
          <w:rFonts w:ascii="宋体" w:eastAsia="宋体" w:hAnsi="宋体" w:cs="宋体"/>
          <w:i/>
          <w:color w:val="801020"/>
          <w:sz w:val="19"/>
          <w:lang w:eastAsia="zh-CN"/>
        </w:rPr>
        <w:t>图 3-</w:t>
      </w:r>
      <w:r w:rsidR="00653286">
        <w:rPr>
          <w:rFonts w:ascii="宋体" w:eastAsia="宋体" w:hAnsi="宋体" w:cs="宋体" w:hint="eastAsia"/>
          <w:i/>
          <w:color w:val="801020"/>
          <w:sz w:val="19"/>
          <w:lang w:eastAsia="zh-CN"/>
        </w:rPr>
        <w:t>9</w:t>
      </w:r>
      <w:r>
        <w:rPr>
          <w:rFonts w:ascii="宋体" w:eastAsia="宋体" w:hAnsi="宋体" w:cs="宋体"/>
          <w:i/>
          <w:color w:val="801020"/>
          <w:sz w:val="19"/>
          <w:lang w:eastAsia="zh-CN"/>
        </w:rPr>
        <w:t xml:space="preserve">  状态机图：评价记录（Review）对象</w:t>
      </w:r>
    </w:p>
    <w:p w14:paraId="4D953CA5" w14:textId="77777777" w:rsidR="00383EEA" w:rsidRDefault="00000000">
      <w:pPr>
        <w:pStyle w:val="31"/>
        <w:rPr>
          <w:lang w:eastAsia="zh-CN"/>
        </w:rPr>
      </w:pPr>
      <w:r>
        <w:rPr>
          <w:rFonts w:ascii="宋体" w:eastAsia="宋体" w:hAnsi="宋体"/>
          <w:lang w:eastAsia="zh-CN"/>
        </w:rPr>
        <w:t>3.11.2 窗口（Stall）状态机</w:t>
      </w:r>
    </w:p>
    <w:p w14:paraId="71446CE4" w14:textId="77777777" w:rsidR="00383EEA" w:rsidRPr="00A066AF" w:rsidRDefault="00000000" w:rsidP="00A066AF">
      <w:pPr>
        <w:ind w:firstLineChars="200" w:firstLine="440"/>
        <w:rPr>
          <w:rFonts w:ascii="宋体" w:eastAsia="宋体" w:hAnsi="宋体" w:cs="宋体"/>
          <w:sz w:val="22"/>
          <w:lang w:eastAsia="zh-CN"/>
        </w:rPr>
      </w:pPr>
      <w:r w:rsidRPr="00A066AF">
        <w:rPr>
          <w:rFonts w:ascii="宋体" w:eastAsia="宋体" w:hAnsi="宋体" w:cs="宋体"/>
          <w:sz w:val="22"/>
          <w:lang w:eastAsia="zh-CN"/>
        </w:rPr>
        <w:t>窗口在管理员新增后进入启用状态；管理员可根据管理需要将其停用，停用窗口不参与前台展示；重新启用后可恢复展示。</w:t>
      </w:r>
    </w:p>
    <w:p w14:paraId="691256B2" w14:textId="68209FD9" w:rsidR="00383EEA" w:rsidRDefault="00653286">
      <w:pPr>
        <w:jc w:val="center"/>
      </w:pPr>
      <w:r>
        <w:rPr>
          <w:noProof/>
        </w:rPr>
        <w:drawing>
          <wp:inline distT="0" distB="0" distL="0" distR="0" wp14:anchorId="4DFEEA73" wp14:editId="47751046">
            <wp:extent cx="4122135" cy="845841"/>
            <wp:effectExtent l="0" t="0" r="0" b="0"/>
            <wp:docPr id="4465923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stall.png"/>
                    <pic:cNvPicPr/>
                  </pic:nvPicPr>
                  <pic:blipFill>
                    <a:blip r:embed="rId17"/>
                    <a:stretch>
                      <a:fillRect/>
                    </a:stretch>
                  </pic:blipFill>
                  <pic:spPr>
                    <a:xfrm>
                      <a:off x="0" y="0"/>
                      <a:ext cx="4141845" cy="849885"/>
                    </a:xfrm>
                    <a:prstGeom prst="rect">
                      <a:avLst/>
                    </a:prstGeom>
                  </pic:spPr>
                </pic:pic>
              </a:graphicData>
            </a:graphic>
          </wp:inline>
        </w:drawing>
      </w:r>
    </w:p>
    <w:p w14:paraId="7F94CBD8" w14:textId="47A5552D" w:rsidR="00383EEA" w:rsidRDefault="00000000">
      <w:pPr>
        <w:spacing w:before="40" w:line="264" w:lineRule="auto"/>
        <w:jc w:val="center"/>
        <w:rPr>
          <w:lang w:eastAsia="zh-CN"/>
        </w:rPr>
      </w:pPr>
      <w:r>
        <w:rPr>
          <w:rFonts w:ascii="宋体" w:eastAsia="宋体" w:hAnsi="宋体" w:cs="宋体"/>
          <w:i/>
          <w:color w:val="801020"/>
          <w:sz w:val="19"/>
          <w:lang w:eastAsia="zh-CN"/>
        </w:rPr>
        <w:t>图 3-1</w:t>
      </w:r>
      <w:r w:rsidR="00653286">
        <w:rPr>
          <w:rFonts w:ascii="宋体" w:eastAsia="宋体" w:hAnsi="宋体" w:cs="宋体" w:hint="eastAsia"/>
          <w:i/>
          <w:color w:val="801020"/>
          <w:sz w:val="19"/>
          <w:lang w:eastAsia="zh-CN"/>
        </w:rPr>
        <w:t>0</w:t>
      </w:r>
      <w:r>
        <w:rPr>
          <w:rFonts w:ascii="宋体" w:eastAsia="宋体" w:hAnsi="宋体" w:cs="宋体"/>
          <w:i/>
          <w:color w:val="801020"/>
          <w:sz w:val="19"/>
          <w:lang w:eastAsia="zh-CN"/>
        </w:rPr>
        <w:t xml:space="preserve">  状态机图：窗口（Stall）对象</w:t>
      </w:r>
    </w:p>
    <w:p w14:paraId="0A5D0DDD" w14:textId="77777777" w:rsidR="00383EEA" w:rsidRDefault="00000000">
      <w:pPr>
        <w:pStyle w:val="21"/>
        <w:rPr>
          <w:lang w:eastAsia="zh-CN"/>
        </w:rPr>
      </w:pPr>
      <w:r>
        <w:rPr>
          <w:rFonts w:ascii="宋体" w:eastAsia="宋体" w:hAnsi="宋体"/>
          <w:lang w:eastAsia="zh-CN"/>
        </w:rPr>
        <w:t>3.12 数据流图（DFD）</w:t>
      </w:r>
    </w:p>
    <w:p w14:paraId="2EE99C72" w14:textId="77777777" w:rsidR="00383EEA" w:rsidRPr="00A066AF" w:rsidRDefault="00000000" w:rsidP="00A066AF">
      <w:pPr>
        <w:ind w:firstLineChars="200" w:firstLine="440"/>
        <w:rPr>
          <w:rFonts w:ascii="宋体" w:eastAsia="宋体" w:hAnsi="宋体" w:cs="宋体"/>
          <w:sz w:val="22"/>
          <w:lang w:eastAsia="zh-CN"/>
        </w:rPr>
      </w:pPr>
      <w:r w:rsidRPr="00A066AF">
        <w:rPr>
          <w:rFonts w:ascii="宋体" w:eastAsia="宋体" w:hAnsi="宋体" w:cs="宋体"/>
          <w:sz w:val="22"/>
          <w:lang w:eastAsia="zh-CN"/>
        </w:rPr>
        <w:t>数据流图用于从数据处理和数据交换的角度说明系统的逻辑结构。以下分别给出顶层数据流图和 1 层数据流图。</w:t>
      </w:r>
    </w:p>
    <w:p w14:paraId="53238DFD" w14:textId="77777777" w:rsidR="00383EEA" w:rsidRDefault="00000000">
      <w:pPr>
        <w:pStyle w:val="31"/>
        <w:rPr>
          <w:lang w:eastAsia="zh-CN"/>
        </w:rPr>
      </w:pPr>
      <w:r>
        <w:rPr>
          <w:rFonts w:ascii="宋体" w:eastAsia="宋体" w:hAnsi="宋体"/>
          <w:lang w:eastAsia="zh-CN"/>
        </w:rPr>
        <w:lastRenderedPageBreak/>
        <w:t>3.12.1 顶层数据流图（0 层）</w:t>
      </w:r>
    </w:p>
    <w:p w14:paraId="160B152E" w14:textId="77777777" w:rsidR="00383EEA" w:rsidRPr="00A066AF" w:rsidRDefault="00000000" w:rsidP="00A066AF">
      <w:pPr>
        <w:ind w:firstLineChars="200" w:firstLine="440"/>
        <w:rPr>
          <w:rFonts w:ascii="宋体" w:eastAsia="宋体" w:hAnsi="宋体" w:cs="宋体"/>
          <w:sz w:val="22"/>
          <w:lang w:eastAsia="zh-CN"/>
        </w:rPr>
      </w:pPr>
      <w:r w:rsidRPr="00A066AF">
        <w:rPr>
          <w:rFonts w:ascii="宋体" w:eastAsia="宋体" w:hAnsi="宋体" w:cs="宋体"/>
          <w:sz w:val="22"/>
          <w:lang w:eastAsia="zh-CN"/>
        </w:rPr>
        <w:t>顶层数据流图将食堂评价系统视为一个整体处理过程，用于展示普通用户和管理员与系统之间的主要输入输出数据，包括浏览搜索、评论、推荐和后台管理等信息流。</w:t>
      </w:r>
    </w:p>
    <w:p w14:paraId="42383943" w14:textId="77777777" w:rsidR="00383EEA" w:rsidRDefault="00000000">
      <w:pPr>
        <w:jc w:val="center"/>
      </w:pPr>
      <w:r>
        <w:rPr>
          <w:noProof/>
        </w:rPr>
        <w:drawing>
          <wp:inline distT="0" distB="0" distL="0" distR="0" wp14:anchorId="401BC550" wp14:editId="046D5493">
            <wp:extent cx="4572000" cy="17442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8"/>
                    <a:stretch>
                      <a:fillRect/>
                    </a:stretch>
                  </pic:blipFill>
                  <pic:spPr>
                    <a:xfrm>
                      <a:off x="0" y="0"/>
                      <a:ext cx="4572000" cy="1744211"/>
                    </a:xfrm>
                    <a:prstGeom prst="rect">
                      <a:avLst/>
                    </a:prstGeom>
                  </pic:spPr>
                </pic:pic>
              </a:graphicData>
            </a:graphic>
          </wp:inline>
        </w:drawing>
      </w:r>
    </w:p>
    <w:p w14:paraId="01F997FC" w14:textId="12F47366" w:rsidR="00383EEA" w:rsidRDefault="00000000">
      <w:pPr>
        <w:spacing w:before="40" w:line="264" w:lineRule="auto"/>
        <w:jc w:val="center"/>
        <w:rPr>
          <w:lang w:eastAsia="zh-CN"/>
        </w:rPr>
      </w:pPr>
      <w:r>
        <w:rPr>
          <w:rFonts w:ascii="宋体" w:eastAsia="宋体" w:hAnsi="宋体" w:cs="宋体"/>
          <w:i/>
          <w:color w:val="801020"/>
          <w:sz w:val="19"/>
          <w:lang w:eastAsia="zh-CN"/>
        </w:rPr>
        <w:t>图 3-1</w:t>
      </w:r>
      <w:r w:rsidR="00653286">
        <w:rPr>
          <w:rFonts w:ascii="宋体" w:eastAsia="宋体" w:hAnsi="宋体" w:cs="宋体" w:hint="eastAsia"/>
          <w:i/>
          <w:color w:val="801020"/>
          <w:sz w:val="19"/>
          <w:lang w:eastAsia="zh-CN"/>
        </w:rPr>
        <w:t>1</w:t>
      </w:r>
      <w:r>
        <w:rPr>
          <w:rFonts w:ascii="宋体" w:eastAsia="宋体" w:hAnsi="宋体" w:cs="宋体"/>
          <w:i/>
          <w:color w:val="801020"/>
          <w:sz w:val="19"/>
          <w:lang w:eastAsia="zh-CN"/>
        </w:rPr>
        <w:t xml:space="preserve">  顶层数据流图（0 层 DFD）</w:t>
      </w:r>
    </w:p>
    <w:p w14:paraId="5F484D73" w14:textId="77777777" w:rsidR="00383EEA" w:rsidRDefault="00000000">
      <w:pPr>
        <w:pStyle w:val="31"/>
        <w:rPr>
          <w:lang w:eastAsia="zh-CN"/>
        </w:rPr>
      </w:pPr>
      <w:r>
        <w:rPr>
          <w:rFonts w:ascii="宋体" w:eastAsia="宋体" w:hAnsi="宋体"/>
          <w:lang w:eastAsia="zh-CN"/>
        </w:rPr>
        <w:t>3.12.2 1 层数据流图</w:t>
      </w:r>
    </w:p>
    <w:p w14:paraId="73D029BD" w14:textId="77777777" w:rsidR="00383EEA" w:rsidRPr="00A066AF" w:rsidRDefault="00000000" w:rsidP="00A066AF">
      <w:pPr>
        <w:ind w:firstLineChars="200" w:firstLine="440"/>
        <w:rPr>
          <w:rFonts w:ascii="宋体" w:eastAsia="宋体" w:hAnsi="宋体" w:cs="宋体"/>
          <w:sz w:val="22"/>
          <w:lang w:eastAsia="zh-CN"/>
        </w:rPr>
      </w:pPr>
      <w:r w:rsidRPr="00A066AF">
        <w:rPr>
          <w:rFonts w:ascii="宋体" w:eastAsia="宋体" w:hAnsi="宋体" w:cs="宋体"/>
          <w:sz w:val="22"/>
          <w:lang w:eastAsia="zh-CN"/>
        </w:rPr>
        <w:t xml:space="preserve">1 </w:t>
      </w:r>
      <w:r w:rsidRPr="00A066AF">
        <w:rPr>
          <w:rFonts w:ascii="宋体" w:eastAsia="宋体" w:hAnsi="宋体" w:cs="宋体" w:hint="eastAsia"/>
          <w:sz w:val="22"/>
          <w:lang w:eastAsia="zh-CN"/>
        </w:rPr>
        <w:t>层数据流图进一步将系统分解为认证处理、浏览搜索、评论处理、排行榜、推荐处理和后台管理等主要处理过程，并展示其与用户表、食堂</w:t>
      </w:r>
      <w:r w:rsidRPr="00A066AF">
        <w:rPr>
          <w:rFonts w:ascii="宋体" w:eastAsia="宋体" w:hAnsi="宋体" w:cs="宋体"/>
          <w:sz w:val="22"/>
          <w:lang w:eastAsia="zh-CN"/>
        </w:rPr>
        <w:t>/</w:t>
      </w:r>
      <w:r w:rsidRPr="00A066AF">
        <w:rPr>
          <w:rFonts w:ascii="宋体" w:eastAsia="宋体" w:hAnsi="宋体" w:cs="宋体" w:hint="eastAsia"/>
          <w:sz w:val="22"/>
          <w:lang w:eastAsia="zh-CN"/>
        </w:rPr>
        <w:t>窗口表、评价表、收藏</w:t>
      </w:r>
      <w:r w:rsidRPr="00A066AF">
        <w:rPr>
          <w:rFonts w:ascii="宋体" w:eastAsia="宋体" w:hAnsi="宋体" w:cs="宋体"/>
          <w:sz w:val="22"/>
          <w:lang w:eastAsia="zh-CN"/>
        </w:rPr>
        <w:t>/</w:t>
      </w:r>
      <w:r w:rsidRPr="00A066AF">
        <w:rPr>
          <w:rFonts w:ascii="宋体" w:eastAsia="宋体" w:hAnsi="宋体" w:cs="宋体" w:hint="eastAsia"/>
          <w:sz w:val="22"/>
          <w:lang w:eastAsia="zh-CN"/>
        </w:rPr>
        <w:t>黑名单</w:t>
      </w:r>
      <w:r w:rsidRPr="00A066AF">
        <w:rPr>
          <w:rFonts w:ascii="宋体" w:eastAsia="宋体" w:hAnsi="宋体" w:cs="宋体"/>
          <w:sz w:val="22"/>
          <w:lang w:eastAsia="zh-CN"/>
        </w:rPr>
        <w:t>/</w:t>
      </w:r>
      <w:r w:rsidRPr="00A066AF">
        <w:rPr>
          <w:rFonts w:ascii="宋体" w:eastAsia="宋体" w:hAnsi="宋体" w:cs="宋体" w:hint="eastAsia"/>
          <w:sz w:val="22"/>
          <w:lang w:eastAsia="zh-CN"/>
        </w:rPr>
        <w:t>历史表及标签表之间的数据关系。</w:t>
      </w:r>
    </w:p>
    <w:p w14:paraId="13DE3D43" w14:textId="4B7A5932" w:rsidR="00383EEA" w:rsidRDefault="00653286">
      <w:pPr>
        <w:jc w:val="center"/>
      </w:pPr>
      <w:r>
        <w:rPr>
          <w:noProof/>
        </w:rPr>
        <w:drawing>
          <wp:inline distT="0" distB="0" distL="0" distR="0" wp14:anchorId="2FBC9F5E" wp14:editId="7D50F484">
            <wp:extent cx="5831840" cy="11632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9"/>
                    <a:stretch>
                      <a:fillRect/>
                    </a:stretch>
                  </pic:blipFill>
                  <pic:spPr>
                    <a:xfrm>
                      <a:off x="0" y="0"/>
                      <a:ext cx="5831840" cy="1163241"/>
                    </a:xfrm>
                    <a:prstGeom prst="rect">
                      <a:avLst/>
                    </a:prstGeom>
                  </pic:spPr>
                </pic:pic>
              </a:graphicData>
            </a:graphic>
          </wp:inline>
        </w:drawing>
      </w:r>
    </w:p>
    <w:p w14:paraId="4FE0E1B8" w14:textId="474BFEC1" w:rsidR="00383EEA" w:rsidRDefault="00000000">
      <w:pPr>
        <w:spacing w:before="40" w:line="264" w:lineRule="auto"/>
        <w:jc w:val="center"/>
        <w:rPr>
          <w:lang w:eastAsia="zh-CN"/>
        </w:rPr>
      </w:pPr>
      <w:r>
        <w:rPr>
          <w:rFonts w:ascii="宋体" w:eastAsia="宋体" w:hAnsi="宋体" w:cs="宋体"/>
          <w:i/>
          <w:color w:val="801020"/>
          <w:sz w:val="19"/>
          <w:lang w:eastAsia="zh-CN"/>
        </w:rPr>
        <w:t>图 3-1</w:t>
      </w:r>
      <w:r w:rsidR="00653286">
        <w:rPr>
          <w:rFonts w:ascii="宋体" w:eastAsia="宋体" w:hAnsi="宋体" w:cs="宋体" w:hint="eastAsia"/>
          <w:i/>
          <w:color w:val="801020"/>
          <w:sz w:val="19"/>
          <w:lang w:eastAsia="zh-CN"/>
        </w:rPr>
        <w:t>2</w:t>
      </w:r>
      <w:r>
        <w:rPr>
          <w:rFonts w:ascii="宋体" w:eastAsia="宋体" w:hAnsi="宋体" w:cs="宋体"/>
          <w:i/>
          <w:color w:val="801020"/>
          <w:sz w:val="19"/>
          <w:lang w:eastAsia="zh-CN"/>
        </w:rPr>
        <w:t xml:space="preserve">  1 层数据流图</w:t>
      </w:r>
    </w:p>
    <w:p w14:paraId="01403A65" w14:textId="77777777" w:rsidR="00383EEA" w:rsidRDefault="00000000">
      <w:pPr>
        <w:pStyle w:val="1"/>
        <w:spacing w:before="120" w:after="120"/>
        <w:rPr>
          <w:rFonts w:ascii="宋体" w:eastAsia="宋体" w:hAnsi="宋体" w:cs="宋体" w:hint="eastAsia"/>
          <w:lang w:eastAsia="zh-CN"/>
        </w:rPr>
      </w:pPr>
      <w:r>
        <w:rPr>
          <w:rFonts w:ascii="宋体" w:eastAsia="宋体" w:hAnsi="宋体" w:cs="宋体" w:hint="eastAsia"/>
          <w:lang w:eastAsia="zh-CN"/>
        </w:rPr>
        <w:t>4 非功能性需求</w:t>
      </w:r>
    </w:p>
    <w:p w14:paraId="43E2B7E5" w14:textId="77777777" w:rsidR="00383EEA" w:rsidRDefault="00000000">
      <w:pPr>
        <w:spacing w:after="120" w:line="324" w:lineRule="auto"/>
        <w:ind w:firstLine="420"/>
        <w:rPr>
          <w:rFonts w:ascii="宋体" w:eastAsia="宋体" w:hAnsi="宋体" w:cs="宋体" w:hint="eastAsia"/>
          <w:lang w:eastAsia="zh-CN"/>
        </w:rPr>
      </w:pPr>
      <w:r>
        <w:rPr>
          <w:rFonts w:ascii="宋体" w:eastAsia="宋体" w:hAnsi="宋体" w:cs="宋体" w:hint="eastAsia"/>
          <w:sz w:val="22"/>
          <w:lang w:eastAsia="zh-CN"/>
        </w:rPr>
        <w:t>非功能性需求从可用性、性能、可靠性、安全性、可扩展性与界面等方面约束系统实现质量；其中 P0 主链路应优先满足这些质量要求。</w:t>
      </w:r>
    </w:p>
    <w:tbl>
      <w:tblPr>
        <w:tblW w:w="0" w:type="auto"/>
        <w:jc w:val="center"/>
        <w:tblBorders>
          <w:top w:val="single" w:sz="6" w:space="0" w:color="C9B5BB"/>
          <w:left w:val="single" w:sz="6" w:space="0" w:color="C9B5BB"/>
          <w:bottom w:val="single" w:sz="6" w:space="0" w:color="C9B5BB"/>
          <w:right w:val="single" w:sz="6" w:space="0" w:color="C9B5BB"/>
          <w:insideH w:val="single" w:sz="6" w:space="0" w:color="C9B5BB"/>
          <w:insideV w:val="single" w:sz="6" w:space="0" w:color="C9B5BB"/>
        </w:tblBorders>
        <w:tblLayout w:type="fixed"/>
        <w:tblLook w:val="04A0" w:firstRow="1" w:lastRow="0" w:firstColumn="1" w:lastColumn="0" w:noHBand="0" w:noVBand="1"/>
      </w:tblPr>
      <w:tblGrid>
        <w:gridCol w:w="2296"/>
        <w:gridCol w:w="2296"/>
        <w:gridCol w:w="2296"/>
        <w:gridCol w:w="2296"/>
      </w:tblGrid>
      <w:tr w:rsidR="00383EEA" w14:paraId="19DC5AA4" w14:textId="77777777">
        <w:trPr>
          <w:jc w:val="center"/>
        </w:trPr>
        <w:tc>
          <w:tcPr>
            <w:tcW w:w="2296" w:type="dxa"/>
            <w:shd w:val="clear" w:color="auto" w:fill="EAD9DE"/>
            <w:tcMar>
              <w:top w:w="80" w:type="dxa"/>
              <w:left w:w="100" w:type="dxa"/>
              <w:bottom w:w="80" w:type="dxa"/>
              <w:right w:w="100" w:type="dxa"/>
            </w:tcMar>
            <w:vAlign w:val="center"/>
          </w:tcPr>
          <w:p w14:paraId="6BB5ACBC"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编号</w:t>
            </w:r>
            <w:proofErr w:type="spellEnd"/>
          </w:p>
        </w:tc>
        <w:tc>
          <w:tcPr>
            <w:tcW w:w="2296" w:type="dxa"/>
            <w:shd w:val="clear" w:color="auto" w:fill="EAD9DE"/>
            <w:tcMar>
              <w:top w:w="80" w:type="dxa"/>
              <w:left w:w="100" w:type="dxa"/>
              <w:bottom w:w="80" w:type="dxa"/>
              <w:right w:w="100" w:type="dxa"/>
            </w:tcMar>
            <w:vAlign w:val="center"/>
          </w:tcPr>
          <w:p w14:paraId="33B0970B"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类别</w:t>
            </w:r>
            <w:proofErr w:type="spellEnd"/>
          </w:p>
        </w:tc>
        <w:tc>
          <w:tcPr>
            <w:tcW w:w="2296" w:type="dxa"/>
            <w:shd w:val="clear" w:color="auto" w:fill="EAD9DE"/>
            <w:tcMar>
              <w:top w:w="80" w:type="dxa"/>
              <w:left w:w="100" w:type="dxa"/>
              <w:bottom w:w="80" w:type="dxa"/>
              <w:right w:w="100" w:type="dxa"/>
            </w:tcMar>
            <w:vAlign w:val="center"/>
          </w:tcPr>
          <w:p w14:paraId="189F4675"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需求描述</w:t>
            </w:r>
            <w:proofErr w:type="spellEnd"/>
          </w:p>
        </w:tc>
        <w:tc>
          <w:tcPr>
            <w:tcW w:w="2296" w:type="dxa"/>
            <w:shd w:val="clear" w:color="auto" w:fill="EAD9DE"/>
            <w:tcMar>
              <w:top w:w="80" w:type="dxa"/>
              <w:left w:w="100" w:type="dxa"/>
              <w:bottom w:w="80" w:type="dxa"/>
              <w:right w:w="100" w:type="dxa"/>
            </w:tcMar>
            <w:vAlign w:val="center"/>
          </w:tcPr>
          <w:p w14:paraId="315EB898"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衡量指标</w:t>
            </w:r>
            <w:proofErr w:type="spellEnd"/>
            <w:r>
              <w:rPr>
                <w:rFonts w:ascii="宋体" w:eastAsia="宋体" w:hAnsi="宋体" w:cs="宋体" w:hint="eastAsia"/>
                <w:b/>
                <w:color w:val="801020"/>
              </w:rPr>
              <w:t>/</w:t>
            </w:r>
            <w:proofErr w:type="spellStart"/>
            <w:r>
              <w:rPr>
                <w:rFonts w:ascii="宋体" w:eastAsia="宋体" w:hAnsi="宋体" w:cs="宋体" w:hint="eastAsia"/>
                <w:b/>
                <w:color w:val="801020"/>
              </w:rPr>
              <w:t>说明</w:t>
            </w:r>
            <w:proofErr w:type="spellEnd"/>
          </w:p>
        </w:tc>
      </w:tr>
      <w:tr w:rsidR="00383EEA" w14:paraId="7C62EFE0" w14:textId="77777777">
        <w:trPr>
          <w:jc w:val="center"/>
        </w:trPr>
        <w:tc>
          <w:tcPr>
            <w:tcW w:w="2296" w:type="dxa"/>
            <w:tcMar>
              <w:top w:w="80" w:type="dxa"/>
              <w:left w:w="100" w:type="dxa"/>
              <w:bottom w:w="80" w:type="dxa"/>
              <w:right w:w="100" w:type="dxa"/>
            </w:tcMar>
            <w:vAlign w:val="center"/>
          </w:tcPr>
          <w:p w14:paraId="358DFAA1" w14:textId="77777777" w:rsidR="00383EEA" w:rsidRDefault="00000000">
            <w:pPr>
              <w:spacing w:after="40" w:line="288" w:lineRule="auto"/>
              <w:jc w:val="center"/>
              <w:rPr>
                <w:rFonts w:ascii="宋体" w:eastAsia="宋体" w:hAnsi="宋体" w:cs="宋体" w:hint="eastAsia"/>
              </w:rPr>
            </w:pPr>
            <w:r>
              <w:rPr>
                <w:rFonts w:ascii="宋体" w:eastAsia="宋体" w:hAnsi="宋体" w:cs="宋体" w:hint="eastAsia"/>
                <w:sz w:val="19"/>
              </w:rPr>
              <w:t>NFR-01</w:t>
            </w:r>
          </w:p>
        </w:tc>
        <w:tc>
          <w:tcPr>
            <w:tcW w:w="2296" w:type="dxa"/>
            <w:tcMar>
              <w:top w:w="80" w:type="dxa"/>
              <w:left w:w="100" w:type="dxa"/>
              <w:bottom w:w="80" w:type="dxa"/>
              <w:right w:w="100" w:type="dxa"/>
            </w:tcMar>
            <w:vAlign w:val="center"/>
          </w:tcPr>
          <w:p w14:paraId="22D4BD0B"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sz w:val="19"/>
              </w:rPr>
              <w:t>可用性</w:t>
            </w:r>
            <w:proofErr w:type="spellEnd"/>
          </w:p>
        </w:tc>
        <w:tc>
          <w:tcPr>
            <w:tcW w:w="2296" w:type="dxa"/>
            <w:tcMar>
              <w:top w:w="80" w:type="dxa"/>
              <w:left w:w="100" w:type="dxa"/>
              <w:bottom w:w="80" w:type="dxa"/>
              <w:right w:w="100" w:type="dxa"/>
            </w:tcMar>
            <w:vAlign w:val="center"/>
          </w:tcPr>
          <w:p w14:paraId="56651E92"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界面应支持用户在较少步骤内完成搜索、查看详情和评论。</w:t>
            </w:r>
          </w:p>
        </w:tc>
        <w:tc>
          <w:tcPr>
            <w:tcW w:w="2296" w:type="dxa"/>
            <w:tcMar>
              <w:top w:w="80" w:type="dxa"/>
              <w:left w:w="100" w:type="dxa"/>
              <w:bottom w:w="80" w:type="dxa"/>
              <w:right w:w="100" w:type="dxa"/>
            </w:tcMar>
            <w:vAlign w:val="center"/>
          </w:tcPr>
          <w:p w14:paraId="00529D23"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核心主流程不超过 3 步；无结果场景给出明确提示。</w:t>
            </w:r>
          </w:p>
        </w:tc>
      </w:tr>
      <w:tr w:rsidR="00383EEA" w14:paraId="1841E7AC" w14:textId="77777777">
        <w:trPr>
          <w:jc w:val="center"/>
        </w:trPr>
        <w:tc>
          <w:tcPr>
            <w:tcW w:w="2296" w:type="dxa"/>
            <w:shd w:val="clear" w:color="auto" w:fill="FAFAFA"/>
            <w:tcMar>
              <w:top w:w="80" w:type="dxa"/>
              <w:left w:w="100" w:type="dxa"/>
              <w:bottom w:w="80" w:type="dxa"/>
              <w:right w:w="100" w:type="dxa"/>
            </w:tcMar>
            <w:vAlign w:val="center"/>
          </w:tcPr>
          <w:p w14:paraId="7A994C00" w14:textId="77777777" w:rsidR="00383EEA" w:rsidRDefault="00000000">
            <w:pPr>
              <w:spacing w:after="40" w:line="288" w:lineRule="auto"/>
              <w:jc w:val="center"/>
              <w:rPr>
                <w:rFonts w:ascii="宋体" w:eastAsia="宋体" w:hAnsi="宋体" w:cs="宋体" w:hint="eastAsia"/>
              </w:rPr>
            </w:pPr>
            <w:r>
              <w:rPr>
                <w:rFonts w:ascii="宋体" w:eastAsia="宋体" w:hAnsi="宋体" w:cs="宋体" w:hint="eastAsia"/>
                <w:sz w:val="19"/>
              </w:rPr>
              <w:t>NFR-02</w:t>
            </w:r>
          </w:p>
        </w:tc>
        <w:tc>
          <w:tcPr>
            <w:tcW w:w="2296" w:type="dxa"/>
            <w:shd w:val="clear" w:color="auto" w:fill="FAFAFA"/>
            <w:tcMar>
              <w:top w:w="80" w:type="dxa"/>
              <w:left w:w="100" w:type="dxa"/>
              <w:bottom w:w="80" w:type="dxa"/>
              <w:right w:w="100" w:type="dxa"/>
            </w:tcMar>
            <w:vAlign w:val="center"/>
          </w:tcPr>
          <w:p w14:paraId="66058C51"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sz w:val="19"/>
              </w:rPr>
              <w:t>界面友好性</w:t>
            </w:r>
            <w:proofErr w:type="spellEnd"/>
          </w:p>
        </w:tc>
        <w:tc>
          <w:tcPr>
            <w:tcW w:w="2296" w:type="dxa"/>
            <w:shd w:val="clear" w:color="auto" w:fill="FAFAFA"/>
            <w:tcMar>
              <w:top w:w="80" w:type="dxa"/>
              <w:left w:w="100" w:type="dxa"/>
              <w:bottom w:w="80" w:type="dxa"/>
              <w:right w:w="100" w:type="dxa"/>
            </w:tcMar>
            <w:vAlign w:val="center"/>
          </w:tcPr>
          <w:p w14:paraId="7DE4E40D"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前端界面应保持风格统一，重点突出搜索框、排行榜、推荐按钮和个人中心入口。</w:t>
            </w:r>
          </w:p>
        </w:tc>
        <w:tc>
          <w:tcPr>
            <w:tcW w:w="2296" w:type="dxa"/>
            <w:shd w:val="clear" w:color="auto" w:fill="FAFAFA"/>
            <w:tcMar>
              <w:top w:w="80" w:type="dxa"/>
              <w:left w:w="100" w:type="dxa"/>
              <w:bottom w:w="80" w:type="dxa"/>
              <w:right w:w="100" w:type="dxa"/>
            </w:tcMar>
            <w:vAlign w:val="center"/>
          </w:tcPr>
          <w:p w14:paraId="510DC4C0"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导航命名一致；按钮、提示语和表单字段含义明确。</w:t>
            </w:r>
          </w:p>
        </w:tc>
      </w:tr>
      <w:tr w:rsidR="00383EEA" w14:paraId="1C5FC6BA" w14:textId="77777777">
        <w:trPr>
          <w:jc w:val="center"/>
        </w:trPr>
        <w:tc>
          <w:tcPr>
            <w:tcW w:w="2296" w:type="dxa"/>
            <w:tcMar>
              <w:top w:w="80" w:type="dxa"/>
              <w:left w:w="100" w:type="dxa"/>
              <w:bottom w:w="80" w:type="dxa"/>
              <w:right w:w="100" w:type="dxa"/>
            </w:tcMar>
            <w:vAlign w:val="center"/>
          </w:tcPr>
          <w:p w14:paraId="336176DE" w14:textId="77777777" w:rsidR="00383EEA" w:rsidRDefault="00000000">
            <w:pPr>
              <w:spacing w:after="40" w:line="288" w:lineRule="auto"/>
              <w:jc w:val="center"/>
              <w:rPr>
                <w:rFonts w:ascii="宋体" w:eastAsia="宋体" w:hAnsi="宋体" w:cs="宋体" w:hint="eastAsia"/>
              </w:rPr>
            </w:pPr>
            <w:r>
              <w:rPr>
                <w:rFonts w:ascii="宋体" w:eastAsia="宋体" w:hAnsi="宋体" w:cs="宋体" w:hint="eastAsia"/>
                <w:sz w:val="19"/>
              </w:rPr>
              <w:t>NFR-03</w:t>
            </w:r>
          </w:p>
        </w:tc>
        <w:tc>
          <w:tcPr>
            <w:tcW w:w="2296" w:type="dxa"/>
            <w:tcMar>
              <w:top w:w="80" w:type="dxa"/>
              <w:left w:w="100" w:type="dxa"/>
              <w:bottom w:w="80" w:type="dxa"/>
              <w:right w:w="100" w:type="dxa"/>
            </w:tcMar>
            <w:vAlign w:val="center"/>
          </w:tcPr>
          <w:p w14:paraId="3D1A0421"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sz w:val="19"/>
              </w:rPr>
              <w:t>性能</w:t>
            </w:r>
            <w:proofErr w:type="spellEnd"/>
          </w:p>
        </w:tc>
        <w:tc>
          <w:tcPr>
            <w:tcW w:w="2296" w:type="dxa"/>
            <w:tcMar>
              <w:top w:w="80" w:type="dxa"/>
              <w:left w:w="100" w:type="dxa"/>
              <w:bottom w:w="80" w:type="dxa"/>
              <w:right w:w="100" w:type="dxa"/>
            </w:tcMar>
            <w:vAlign w:val="center"/>
          </w:tcPr>
          <w:p w14:paraId="2A1D4BE4"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常见校园网络环境下，窗口搜索与排行榜接口应在</w:t>
            </w:r>
            <w:r>
              <w:rPr>
                <w:rFonts w:ascii="宋体" w:eastAsia="宋体" w:hAnsi="宋体" w:cs="宋体" w:hint="eastAsia"/>
                <w:sz w:val="19"/>
                <w:lang w:eastAsia="zh-CN"/>
              </w:rPr>
              <w:lastRenderedPageBreak/>
              <w:t>可接受时间内返回。</w:t>
            </w:r>
          </w:p>
        </w:tc>
        <w:tc>
          <w:tcPr>
            <w:tcW w:w="2296" w:type="dxa"/>
            <w:tcMar>
              <w:top w:w="80" w:type="dxa"/>
              <w:left w:w="100" w:type="dxa"/>
              <w:bottom w:w="80" w:type="dxa"/>
              <w:right w:w="100" w:type="dxa"/>
            </w:tcMar>
            <w:vAlign w:val="center"/>
          </w:tcPr>
          <w:p w14:paraId="40F544DE"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lastRenderedPageBreak/>
              <w:t xml:space="preserve">页面切换 ≤ 1 s；搜索结果 ≤ 2 s；推荐结果 </w:t>
            </w:r>
            <w:r>
              <w:rPr>
                <w:rFonts w:ascii="宋体" w:eastAsia="宋体" w:hAnsi="宋体" w:cs="宋体" w:hint="eastAsia"/>
                <w:sz w:val="19"/>
                <w:lang w:eastAsia="zh-CN"/>
              </w:rPr>
              <w:lastRenderedPageBreak/>
              <w:t>≤ 3 s。</w:t>
            </w:r>
          </w:p>
        </w:tc>
      </w:tr>
      <w:tr w:rsidR="00383EEA" w14:paraId="67E4966A" w14:textId="77777777">
        <w:trPr>
          <w:jc w:val="center"/>
        </w:trPr>
        <w:tc>
          <w:tcPr>
            <w:tcW w:w="2296" w:type="dxa"/>
            <w:shd w:val="clear" w:color="auto" w:fill="FAFAFA"/>
            <w:tcMar>
              <w:top w:w="80" w:type="dxa"/>
              <w:left w:w="100" w:type="dxa"/>
              <w:bottom w:w="80" w:type="dxa"/>
              <w:right w:w="100" w:type="dxa"/>
            </w:tcMar>
            <w:vAlign w:val="center"/>
          </w:tcPr>
          <w:p w14:paraId="21578B63" w14:textId="77777777" w:rsidR="00383EEA" w:rsidRDefault="00000000">
            <w:pPr>
              <w:spacing w:after="40" w:line="288" w:lineRule="auto"/>
              <w:jc w:val="center"/>
              <w:rPr>
                <w:rFonts w:ascii="宋体" w:eastAsia="宋体" w:hAnsi="宋体" w:cs="宋体" w:hint="eastAsia"/>
              </w:rPr>
            </w:pPr>
            <w:r>
              <w:rPr>
                <w:rFonts w:ascii="宋体" w:eastAsia="宋体" w:hAnsi="宋体" w:cs="宋体" w:hint="eastAsia"/>
                <w:sz w:val="19"/>
              </w:rPr>
              <w:lastRenderedPageBreak/>
              <w:t>NFR-04</w:t>
            </w:r>
          </w:p>
        </w:tc>
        <w:tc>
          <w:tcPr>
            <w:tcW w:w="2296" w:type="dxa"/>
            <w:shd w:val="clear" w:color="auto" w:fill="FAFAFA"/>
            <w:tcMar>
              <w:top w:w="80" w:type="dxa"/>
              <w:left w:w="100" w:type="dxa"/>
              <w:bottom w:w="80" w:type="dxa"/>
              <w:right w:w="100" w:type="dxa"/>
            </w:tcMar>
            <w:vAlign w:val="center"/>
          </w:tcPr>
          <w:p w14:paraId="368B292F"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sz w:val="19"/>
              </w:rPr>
              <w:t>可靠性</w:t>
            </w:r>
            <w:proofErr w:type="spellEnd"/>
          </w:p>
        </w:tc>
        <w:tc>
          <w:tcPr>
            <w:tcW w:w="2296" w:type="dxa"/>
            <w:shd w:val="clear" w:color="auto" w:fill="FAFAFA"/>
            <w:tcMar>
              <w:top w:w="80" w:type="dxa"/>
              <w:left w:w="100" w:type="dxa"/>
              <w:bottom w:w="80" w:type="dxa"/>
              <w:right w:w="100" w:type="dxa"/>
            </w:tcMar>
            <w:vAlign w:val="center"/>
          </w:tcPr>
          <w:p w14:paraId="13B7D036"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核心功能在演示与联调期间应保持稳定，不因异常输入导致系统崩溃。</w:t>
            </w:r>
          </w:p>
        </w:tc>
        <w:tc>
          <w:tcPr>
            <w:tcW w:w="2296" w:type="dxa"/>
            <w:shd w:val="clear" w:color="auto" w:fill="FAFAFA"/>
            <w:tcMar>
              <w:top w:w="80" w:type="dxa"/>
              <w:left w:w="100" w:type="dxa"/>
              <w:bottom w:w="80" w:type="dxa"/>
              <w:right w:w="100" w:type="dxa"/>
            </w:tcMar>
            <w:vAlign w:val="center"/>
          </w:tcPr>
          <w:p w14:paraId="0DBB5CD2"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单次请求成功率 ≥ 99%；关键数据支持备份与恢复。</w:t>
            </w:r>
          </w:p>
        </w:tc>
      </w:tr>
      <w:tr w:rsidR="00383EEA" w14:paraId="3F7D70F5" w14:textId="77777777">
        <w:trPr>
          <w:jc w:val="center"/>
        </w:trPr>
        <w:tc>
          <w:tcPr>
            <w:tcW w:w="2296" w:type="dxa"/>
            <w:tcMar>
              <w:top w:w="80" w:type="dxa"/>
              <w:left w:w="100" w:type="dxa"/>
              <w:bottom w:w="80" w:type="dxa"/>
              <w:right w:w="100" w:type="dxa"/>
            </w:tcMar>
            <w:vAlign w:val="center"/>
          </w:tcPr>
          <w:p w14:paraId="476B4E34" w14:textId="77777777" w:rsidR="00383EEA" w:rsidRDefault="00000000">
            <w:pPr>
              <w:spacing w:after="40" w:line="288" w:lineRule="auto"/>
              <w:jc w:val="center"/>
              <w:rPr>
                <w:rFonts w:ascii="宋体" w:eastAsia="宋体" w:hAnsi="宋体" w:cs="宋体" w:hint="eastAsia"/>
              </w:rPr>
            </w:pPr>
            <w:r>
              <w:rPr>
                <w:rFonts w:ascii="宋体" w:eastAsia="宋体" w:hAnsi="宋体" w:cs="宋体" w:hint="eastAsia"/>
                <w:sz w:val="19"/>
              </w:rPr>
              <w:t>NFR-05</w:t>
            </w:r>
          </w:p>
        </w:tc>
        <w:tc>
          <w:tcPr>
            <w:tcW w:w="2296" w:type="dxa"/>
            <w:tcMar>
              <w:top w:w="80" w:type="dxa"/>
              <w:left w:w="100" w:type="dxa"/>
              <w:bottom w:w="80" w:type="dxa"/>
              <w:right w:w="100" w:type="dxa"/>
            </w:tcMar>
            <w:vAlign w:val="center"/>
          </w:tcPr>
          <w:p w14:paraId="7AA3F7BB"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sz w:val="19"/>
              </w:rPr>
              <w:t>安全性</w:t>
            </w:r>
            <w:proofErr w:type="spellEnd"/>
          </w:p>
        </w:tc>
        <w:tc>
          <w:tcPr>
            <w:tcW w:w="2296" w:type="dxa"/>
            <w:tcMar>
              <w:top w:w="80" w:type="dxa"/>
              <w:left w:w="100" w:type="dxa"/>
              <w:bottom w:w="80" w:type="dxa"/>
              <w:right w:w="100" w:type="dxa"/>
            </w:tcMar>
            <w:vAlign w:val="center"/>
          </w:tcPr>
          <w:p w14:paraId="7F63AEC6"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密码不得明文存储，后台页面和关键接口需进行鉴权控制。</w:t>
            </w:r>
          </w:p>
        </w:tc>
        <w:tc>
          <w:tcPr>
            <w:tcW w:w="2296" w:type="dxa"/>
            <w:tcMar>
              <w:top w:w="80" w:type="dxa"/>
              <w:left w:w="100" w:type="dxa"/>
              <w:bottom w:w="80" w:type="dxa"/>
              <w:right w:w="100" w:type="dxa"/>
            </w:tcMar>
            <w:vAlign w:val="center"/>
          </w:tcPr>
          <w:p w14:paraId="2E34ED39"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使用哈希存储密码；基于角色做接口权限校验。</w:t>
            </w:r>
          </w:p>
        </w:tc>
      </w:tr>
      <w:tr w:rsidR="00383EEA" w14:paraId="2AC81769" w14:textId="77777777">
        <w:trPr>
          <w:jc w:val="center"/>
        </w:trPr>
        <w:tc>
          <w:tcPr>
            <w:tcW w:w="2296" w:type="dxa"/>
            <w:shd w:val="clear" w:color="auto" w:fill="FAFAFA"/>
            <w:tcMar>
              <w:top w:w="80" w:type="dxa"/>
              <w:left w:w="100" w:type="dxa"/>
              <w:bottom w:w="80" w:type="dxa"/>
              <w:right w:w="100" w:type="dxa"/>
            </w:tcMar>
            <w:vAlign w:val="center"/>
          </w:tcPr>
          <w:p w14:paraId="4A634B42" w14:textId="77777777" w:rsidR="00383EEA" w:rsidRDefault="00000000">
            <w:pPr>
              <w:spacing w:after="40" w:line="288" w:lineRule="auto"/>
              <w:jc w:val="center"/>
              <w:rPr>
                <w:rFonts w:ascii="宋体" w:eastAsia="宋体" w:hAnsi="宋体" w:cs="宋体" w:hint="eastAsia"/>
              </w:rPr>
            </w:pPr>
            <w:r>
              <w:rPr>
                <w:rFonts w:ascii="宋体" w:eastAsia="宋体" w:hAnsi="宋体" w:cs="宋体" w:hint="eastAsia"/>
                <w:sz w:val="19"/>
              </w:rPr>
              <w:t>NFR-06</w:t>
            </w:r>
          </w:p>
        </w:tc>
        <w:tc>
          <w:tcPr>
            <w:tcW w:w="2296" w:type="dxa"/>
            <w:shd w:val="clear" w:color="auto" w:fill="FAFAFA"/>
            <w:tcMar>
              <w:top w:w="80" w:type="dxa"/>
              <w:left w:w="100" w:type="dxa"/>
              <w:bottom w:w="80" w:type="dxa"/>
              <w:right w:w="100" w:type="dxa"/>
            </w:tcMar>
            <w:vAlign w:val="center"/>
          </w:tcPr>
          <w:p w14:paraId="5E4AFE2A"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sz w:val="19"/>
              </w:rPr>
              <w:t>内容治理</w:t>
            </w:r>
            <w:proofErr w:type="spellEnd"/>
          </w:p>
        </w:tc>
        <w:tc>
          <w:tcPr>
            <w:tcW w:w="2296" w:type="dxa"/>
            <w:shd w:val="clear" w:color="auto" w:fill="FAFAFA"/>
            <w:tcMar>
              <w:top w:w="80" w:type="dxa"/>
              <w:left w:w="100" w:type="dxa"/>
              <w:bottom w:w="80" w:type="dxa"/>
              <w:right w:w="100" w:type="dxa"/>
            </w:tcMar>
            <w:vAlign w:val="center"/>
          </w:tcPr>
          <w:p w14:paraId="7E056D44"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评论内容应支持敏感词过滤或人工删除治理。</w:t>
            </w:r>
          </w:p>
        </w:tc>
        <w:tc>
          <w:tcPr>
            <w:tcW w:w="2296" w:type="dxa"/>
            <w:shd w:val="clear" w:color="auto" w:fill="FAFAFA"/>
            <w:tcMar>
              <w:top w:w="80" w:type="dxa"/>
              <w:left w:w="100" w:type="dxa"/>
              <w:bottom w:w="80" w:type="dxa"/>
              <w:right w:w="100" w:type="dxa"/>
            </w:tcMar>
            <w:vAlign w:val="center"/>
          </w:tcPr>
          <w:p w14:paraId="313DCC01"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管理员能删除评论并留存操作日志。</w:t>
            </w:r>
          </w:p>
        </w:tc>
      </w:tr>
      <w:tr w:rsidR="00383EEA" w14:paraId="331B8722" w14:textId="77777777">
        <w:trPr>
          <w:jc w:val="center"/>
        </w:trPr>
        <w:tc>
          <w:tcPr>
            <w:tcW w:w="2296" w:type="dxa"/>
            <w:tcMar>
              <w:top w:w="80" w:type="dxa"/>
              <w:left w:w="100" w:type="dxa"/>
              <w:bottom w:w="80" w:type="dxa"/>
              <w:right w:w="100" w:type="dxa"/>
            </w:tcMar>
            <w:vAlign w:val="center"/>
          </w:tcPr>
          <w:p w14:paraId="5936D0D7" w14:textId="77777777" w:rsidR="00383EEA" w:rsidRDefault="00000000">
            <w:pPr>
              <w:spacing w:after="40" w:line="288" w:lineRule="auto"/>
              <w:jc w:val="center"/>
              <w:rPr>
                <w:rFonts w:ascii="宋体" w:eastAsia="宋体" w:hAnsi="宋体" w:cs="宋体" w:hint="eastAsia"/>
              </w:rPr>
            </w:pPr>
            <w:r>
              <w:rPr>
                <w:rFonts w:ascii="宋体" w:eastAsia="宋体" w:hAnsi="宋体" w:cs="宋体" w:hint="eastAsia"/>
                <w:sz w:val="19"/>
              </w:rPr>
              <w:t>NFR-07</w:t>
            </w:r>
          </w:p>
        </w:tc>
        <w:tc>
          <w:tcPr>
            <w:tcW w:w="2296" w:type="dxa"/>
            <w:tcMar>
              <w:top w:w="80" w:type="dxa"/>
              <w:left w:w="100" w:type="dxa"/>
              <w:bottom w:w="80" w:type="dxa"/>
              <w:right w:w="100" w:type="dxa"/>
            </w:tcMar>
            <w:vAlign w:val="center"/>
          </w:tcPr>
          <w:p w14:paraId="26F69CB4"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sz w:val="19"/>
              </w:rPr>
              <w:t>隐私保护</w:t>
            </w:r>
            <w:proofErr w:type="spellEnd"/>
          </w:p>
        </w:tc>
        <w:tc>
          <w:tcPr>
            <w:tcW w:w="2296" w:type="dxa"/>
            <w:tcMar>
              <w:top w:w="80" w:type="dxa"/>
              <w:left w:w="100" w:type="dxa"/>
              <w:bottom w:w="80" w:type="dxa"/>
              <w:right w:w="100" w:type="dxa"/>
            </w:tcMar>
            <w:vAlign w:val="center"/>
          </w:tcPr>
          <w:p w14:paraId="5DE65BA3"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访问历史、收藏、黑名单与偏好描述属于用户私有数据。</w:t>
            </w:r>
          </w:p>
        </w:tc>
        <w:tc>
          <w:tcPr>
            <w:tcW w:w="2296" w:type="dxa"/>
            <w:tcMar>
              <w:top w:w="80" w:type="dxa"/>
              <w:left w:w="100" w:type="dxa"/>
              <w:bottom w:w="80" w:type="dxa"/>
              <w:right w:w="100" w:type="dxa"/>
            </w:tcMar>
            <w:vAlign w:val="center"/>
          </w:tcPr>
          <w:p w14:paraId="69566988"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默认仅本人可见；用于推荐时应有说明与开关。</w:t>
            </w:r>
          </w:p>
        </w:tc>
      </w:tr>
      <w:tr w:rsidR="00383EEA" w14:paraId="7985F7C5" w14:textId="77777777">
        <w:trPr>
          <w:jc w:val="center"/>
        </w:trPr>
        <w:tc>
          <w:tcPr>
            <w:tcW w:w="2296" w:type="dxa"/>
            <w:shd w:val="clear" w:color="auto" w:fill="FAFAFA"/>
            <w:tcMar>
              <w:top w:w="80" w:type="dxa"/>
              <w:left w:w="100" w:type="dxa"/>
              <w:bottom w:w="80" w:type="dxa"/>
              <w:right w:w="100" w:type="dxa"/>
            </w:tcMar>
            <w:vAlign w:val="center"/>
          </w:tcPr>
          <w:p w14:paraId="421BFF70" w14:textId="77777777" w:rsidR="00383EEA" w:rsidRDefault="00000000">
            <w:pPr>
              <w:spacing w:after="40" w:line="288" w:lineRule="auto"/>
              <w:jc w:val="center"/>
              <w:rPr>
                <w:rFonts w:ascii="宋体" w:eastAsia="宋体" w:hAnsi="宋体" w:cs="宋体" w:hint="eastAsia"/>
              </w:rPr>
            </w:pPr>
            <w:r>
              <w:rPr>
                <w:rFonts w:ascii="宋体" w:eastAsia="宋体" w:hAnsi="宋体" w:cs="宋体" w:hint="eastAsia"/>
                <w:sz w:val="19"/>
              </w:rPr>
              <w:t>NFR-08</w:t>
            </w:r>
          </w:p>
        </w:tc>
        <w:tc>
          <w:tcPr>
            <w:tcW w:w="2296" w:type="dxa"/>
            <w:shd w:val="clear" w:color="auto" w:fill="FAFAFA"/>
            <w:tcMar>
              <w:top w:w="80" w:type="dxa"/>
              <w:left w:w="100" w:type="dxa"/>
              <w:bottom w:w="80" w:type="dxa"/>
              <w:right w:w="100" w:type="dxa"/>
            </w:tcMar>
            <w:vAlign w:val="center"/>
          </w:tcPr>
          <w:p w14:paraId="47234E98"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sz w:val="19"/>
              </w:rPr>
              <w:t>可扩展性</w:t>
            </w:r>
            <w:proofErr w:type="spellEnd"/>
          </w:p>
        </w:tc>
        <w:tc>
          <w:tcPr>
            <w:tcW w:w="2296" w:type="dxa"/>
            <w:shd w:val="clear" w:color="auto" w:fill="FAFAFA"/>
            <w:tcMar>
              <w:top w:w="80" w:type="dxa"/>
              <w:left w:w="100" w:type="dxa"/>
              <w:bottom w:w="80" w:type="dxa"/>
              <w:right w:w="100" w:type="dxa"/>
            </w:tcMar>
            <w:vAlign w:val="center"/>
          </w:tcPr>
          <w:p w14:paraId="308AEE11"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系统架构应便于后续增加推荐策略、扩展实体表和更多统计接口。</w:t>
            </w:r>
          </w:p>
        </w:tc>
        <w:tc>
          <w:tcPr>
            <w:tcW w:w="2296" w:type="dxa"/>
            <w:shd w:val="clear" w:color="auto" w:fill="FAFAFA"/>
            <w:tcMar>
              <w:top w:w="80" w:type="dxa"/>
              <w:left w:w="100" w:type="dxa"/>
              <w:bottom w:w="80" w:type="dxa"/>
              <w:right w:w="100" w:type="dxa"/>
            </w:tcMar>
            <w:vAlign w:val="center"/>
          </w:tcPr>
          <w:p w14:paraId="5CDBDBA4"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保持模块分层清晰；扩展功能不破坏既有核心接口。</w:t>
            </w:r>
          </w:p>
        </w:tc>
      </w:tr>
      <w:tr w:rsidR="00383EEA" w14:paraId="76BB03DC" w14:textId="77777777">
        <w:trPr>
          <w:jc w:val="center"/>
        </w:trPr>
        <w:tc>
          <w:tcPr>
            <w:tcW w:w="2296" w:type="dxa"/>
            <w:tcMar>
              <w:top w:w="80" w:type="dxa"/>
              <w:left w:w="100" w:type="dxa"/>
              <w:bottom w:w="80" w:type="dxa"/>
              <w:right w:w="100" w:type="dxa"/>
            </w:tcMar>
            <w:vAlign w:val="center"/>
          </w:tcPr>
          <w:p w14:paraId="237F2E90" w14:textId="77777777" w:rsidR="00383EEA" w:rsidRDefault="00000000">
            <w:pPr>
              <w:spacing w:after="40" w:line="288" w:lineRule="auto"/>
              <w:jc w:val="center"/>
              <w:rPr>
                <w:rFonts w:ascii="宋体" w:eastAsia="宋体" w:hAnsi="宋体" w:cs="宋体" w:hint="eastAsia"/>
              </w:rPr>
            </w:pPr>
            <w:r>
              <w:rPr>
                <w:rFonts w:ascii="宋体" w:eastAsia="宋体" w:hAnsi="宋体" w:cs="宋体" w:hint="eastAsia"/>
                <w:sz w:val="19"/>
              </w:rPr>
              <w:t>NFR-09</w:t>
            </w:r>
          </w:p>
        </w:tc>
        <w:tc>
          <w:tcPr>
            <w:tcW w:w="2296" w:type="dxa"/>
            <w:tcMar>
              <w:top w:w="80" w:type="dxa"/>
              <w:left w:w="100" w:type="dxa"/>
              <w:bottom w:w="80" w:type="dxa"/>
              <w:right w:w="100" w:type="dxa"/>
            </w:tcMar>
            <w:vAlign w:val="center"/>
          </w:tcPr>
          <w:p w14:paraId="612A16AA"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sz w:val="19"/>
              </w:rPr>
              <w:t>兼容性与部署</w:t>
            </w:r>
            <w:proofErr w:type="spellEnd"/>
          </w:p>
        </w:tc>
        <w:tc>
          <w:tcPr>
            <w:tcW w:w="2296" w:type="dxa"/>
            <w:tcMar>
              <w:top w:w="80" w:type="dxa"/>
              <w:left w:w="100" w:type="dxa"/>
              <w:bottom w:w="80" w:type="dxa"/>
              <w:right w:w="100" w:type="dxa"/>
            </w:tcMar>
            <w:vAlign w:val="center"/>
          </w:tcPr>
          <w:p w14:paraId="26B4551F" w14:textId="77777777" w:rsidR="00383EEA" w:rsidRDefault="00000000">
            <w:pPr>
              <w:spacing w:after="40" w:line="288" w:lineRule="auto"/>
              <w:rPr>
                <w:rFonts w:ascii="宋体" w:eastAsia="宋体" w:hAnsi="宋体" w:cs="宋体" w:hint="eastAsia"/>
                <w:lang w:eastAsia="zh-CN"/>
              </w:rPr>
            </w:pPr>
            <w:r>
              <w:rPr>
                <w:rFonts w:ascii="宋体" w:eastAsia="宋体" w:hAnsi="宋体" w:cs="宋体" w:hint="eastAsia"/>
                <w:sz w:val="19"/>
                <w:lang w:eastAsia="zh-CN"/>
              </w:rPr>
              <w:t>系统应至少支持课程演示所需的主流桌面浏览器环境。</w:t>
            </w:r>
          </w:p>
        </w:tc>
        <w:tc>
          <w:tcPr>
            <w:tcW w:w="2296" w:type="dxa"/>
            <w:tcMar>
              <w:top w:w="80" w:type="dxa"/>
              <w:left w:w="100" w:type="dxa"/>
              <w:bottom w:w="80" w:type="dxa"/>
              <w:right w:w="100" w:type="dxa"/>
            </w:tcMar>
            <w:vAlign w:val="center"/>
          </w:tcPr>
          <w:p w14:paraId="6F32462C" w14:textId="77777777" w:rsidR="00383EEA" w:rsidRDefault="00000000">
            <w:pPr>
              <w:spacing w:after="40" w:line="288" w:lineRule="auto"/>
              <w:rPr>
                <w:rFonts w:ascii="宋体" w:eastAsia="宋体" w:hAnsi="宋体" w:cs="宋体" w:hint="eastAsia"/>
              </w:rPr>
            </w:pPr>
            <w:proofErr w:type="spellStart"/>
            <w:r>
              <w:rPr>
                <w:rFonts w:ascii="宋体" w:eastAsia="宋体" w:hAnsi="宋体" w:cs="宋体" w:hint="eastAsia"/>
                <w:sz w:val="19"/>
              </w:rPr>
              <w:t>建议兼容</w:t>
            </w:r>
            <w:proofErr w:type="spellEnd"/>
            <w:r>
              <w:rPr>
                <w:rFonts w:ascii="宋体" w:eastAsia="宋体" w:hAnsi="宋体" w:cs="宋体" w:hint="eastAsia"/>
                <w:sz w:val="19"/>
              </w:rPr>
              <w:t xml:space="preserve"> Chrome/Edge </w:t>
            </w:r>
            <w:proofErr w:type="spellStart"/>
            <w:r>
              <w:rPr>
                <w:rFonts w:ascii="宋体" w:eastAsia="宋体" w:hAnsi="宋体" w:cs="宋体" w:hint="eastAsia"/>
                <w:sz w:val="19"/>
              </w:rPr>
              <w:t>最新稳定版；支持校园网部署</w:t>
            </w:r>
            <w:proofErr w:type="spellEnd"/>
            <w:r>
              <w:rPr>
                <w:rFonts w:ascii="宋体" w:eastAsia="宋体" w:hAnsi="宋体" w:cs="宋体" w:hint="eastAsia"/>
                <w:sz w:val="19"/>
              </w:rPr>
              <w:t>。</w:t>
            </w:r>
          </w:p>
        </w:tc>
      </w:tr>
    </w:tbl>
    <w:p w14:paraId="7F90151D" w14:textId="77777777" w:rsidR="00383EEA" w:rsidRDefault="00000000">
      <w:pPr>
        <w:pStyle w:val="21"/>
        <w:spacing w:before="80" w:after="120"/>
        <w:rPr>
          <w:rFonts w:ascii="宋体" w:eastAsia="宋体" w:hAnsi="宋体" w:cs="宋体" w:hint="eastAsia"/>
        </w:rPr>
      </w:pPr>
      <w:r>
        <w:rPr>
          <w:rFonts w:ascii="宋体" w:eastAsia="宋体" w:hAnsi="宋体" w:cs="宋体" w:hint="eastAsia"/>
        </w:rPr>
        <w:t xml:space="preserve">4.1 </w:t>
      </w:r>
      <w:proofErr w:type="spellStart"/>
      <w:r>
        <w:rPr>
          <w:rFonts w:ascii="宋体" w:eastAsia="宋体" w:hAnsi="宋体" w:cs="宋体" w:hint="eastAsia"/>
        </w:rPr>
        <w:t>用户界面需求</w:t>
      </w:r>
      <w:proofErr w:type="spellEnd"/>
    </w:p>
    <w:p w14:paraId="55870606"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首页应突出搜索框、排行榜、“今天吃什么”按钮、AI 推荐按钮和个人中心入口。</w:t>
      </w:r>
    </w:p>
    <w:p w14:paraId="37FF0433"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管理员页面应与普通用户页面明显区分，并提供便于增删改的列表视图。</w:t>
      </w:r>
    </w:p>
    <w:p w14:paraId="4D50E135"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推荐结果需给出尽量简洁的推荐理由，帮助用户理解“为什么推荐”。</w:t>
      </w:r>
    </w:p>
    <w:p w14:paraId="32DC8F70"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页面可适度加入校园或食堂相关插图，但不应影响主流程操作效率。</w:t>
      </w:r>
    </w:p>
    <w:p w14:paraId="527785B7" w14:textId="77777777" w:rsidR="00383EEA" w:rsidRDefault="00000000">
      <w:pPr>
        <w:pStyle w:val="21"/>
        <w:spacing w:before="80" w:after="120"/>
        <w:rPr>
          <w:rFonts w:ascii="宋体" w:eastAsia="宋体" w:hAnsi="宋体" w:cs="宋体" w:hint="eastAsia"/>
        </w:rPr>
      </w:pPr>
      <w:r>
        <w:rPr>
          <w:rFonts w:ascii="宋体" w:eastAsia="宋体" w:hAnsi="宋体" w:cs="宋体" w:hint="eastAsia"/>
        </w:rPr>
        <w:t xml:space="preserve">4.2 </w:t>
      </w:r>
      <w:proofErr w:type="spellStart"/>
      <w:r>
        <w:rPr>
          <w:rFonts w:ascii="宋体" w:eastAsia="宋体" w:hAnsi="宋体" w:cs="宋体" w:hint="eastAsia"/>
        </w:rPr>
        <w:t>运行环境与实现约束</w:t>
      </w:r>
      <w:proofErr w:type="spellEnd"/>
    </w:p>
    <w:p w14:paraId="4E51A901"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建议采用前后端分离架构，前端负责界面与交互，后端负责认证、业务逻辑与数据访问。</w:t>
      </w:r>
    </w:p>
    <w:p w14:paraId="2DCD57F1" w14:textId="77777777" w:rsidR="00383EEA" w:rsidRDefault="00000000">
      <w:pPr>
        <w:pStyle w:val="a0"/>
        <w:spacing w:after="40" w:line="324" w:lineRule="auto"/>
        <w:ind w:left="340" w:firstLine="0"/>
        <w:rPr>
          <w:rFonts w:ascii="宋体" w:eastAsia="宋体" w:hAnsi="宋体" w:cs="宋体" w:hint="eastAsia"/>
        </w:rPr>
      </w:pPr>
      <w:proofErr w:type="spellStart"/>
      <w:r>
        <w:rPr>
          <w:rFonts w:ascii="宋体" w:eastAsia="宋体" w:hAnsi="宋体" w:cs="宋体" w:hint="eastAsia"/>
        </w:rPr>
        <w:t>数据库当前可优先围绕</w:t>
      </w:r>
      <w:proofErr w:type="spellEnd"/>
      <w:r>
        <w:rPr>
          <w:rFonts w:ascii="宋体" w:eastAsia="宋体" w:hAnsi="宋体" w:cs="宋体" w:hint="eastAsia"/>
        </w:rPr>
        <w:t xml:space="preserve"> </w:t>
      </w:r>
      <w:proofErr w:type="spellStart"/>
      <w:r>
        <w:rPr>
          <w:rFonts w:ascii="宋体" w:eastAsia="宋体" w:hAnsi="宋体" w:cs="宋体" w:hint="eastAsia"/>
        </w:rPr>
        <w:t>user、canteen、stall、review</w:t>
      </w:r>
      <w:proofErr w:type="spellEnd"/>
      <w:r>
        <w:rPr>
          <w:rFonts w:ascii="宋体" w:eastAsia="宋体" w:hAnsi="宋体" w:cs="宋体" w:hint="eastAsia"/>
        </w:rPr>
        <w:t xml:space="preserve"> </w:t>
      </w:r>
      <w:proofErr w:type="spellStart"/>
      <w:r>
        <w:rPr>
          <w:rFonts w:ascii="宋体" w:eastAsia="宋体" w:hAnsi="宋体" w:cs="宋体" w:hint="eastAsia"/>
        </w:rPr>
        <w:t>四张核心表建设，再逐步增加</w:t>
      </w:r>
      <w:proofErr w:type="spellEnd"/>
      <w:r>
        <w:rPr>
          <w:rFonts w:ascii="宋体" w:eastAsia="宋体" w:hAnsi="宋体" w:cs="宋体" w:hint="eastAsia"/>
        </w:rPr>
        <w:t xml:space="preserve"> </w:t>
      </w:r>
      <w:proofErr w:type="spellStart"/>
      <w:r>
        <w:rPr>
          <w:rFonts w:ascii="宋体" w:eastAsia="宋体" w:hAnsi="宋体" w:cs="宋体" w:hint="eastAsia"/>
        </w:rPr>
        <w:t>favorite、history、blacklist</w:t>
      </w:r>
      <w:proofErr w:type="spellEnd"/>
      <w:r>
        <w:rPr>
          <w:rFonts w:ascii="宋体" w:eastAsia="宋体" w:hAnsi="宋体" w:cs="宋体" w:hint="eastAsia"/>
        </w:rPr>
        <w:t xml:space="preserve"> </w:t>
      </w:r>
      <w:proofErr w:type="spellStart"/>
      <w:r>
        <w:rPr>
          <w:rFonts w:ascii="宋体" w:eastAsia="宋体" w:hAnsi="宋体" w:cs="宋体" w:hint="eastAsia"/>
        </w:rPr>
        <w:t>等扩展表</w:t>
      </w:r>
      <w:proofErr w:type="spellEnd"/>
      <w:r>
        <w:rPr>
          <w:rFonts w:ascii="宋体" w:eastAsia="宋体" w:hAnsi="宋体" w:cs="宋体" w:hint="eastAsia"/>
        </w:rPr>
        <w:t>。</w:t>
      </w:r>
    </w:p>
    <w:p w14:paraId="39B38474"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接口命名、字段层级和返回结构应尽早冻结，</w:t>
      </w:r>
      <w:proofErr w:type="gramStart"/>
      <w:r>
        <w:rPr>
          <w:rFonts w:ascii="宋体" w:eastAsia="宋体" w:hAnsi="宋体" w:cs="宋体" w:hint="eastAsia"/>
          <w:lang w:eastAsia="zh-CN"/>
        </w:rPr>
        <w:t>减少第</w:t>
      </w:r>
      <w:proofErr w:type="gramEnd"/>
      <w:r>
        <w:rPr>
          <w:rFonts w:ascii="宋体" w:eastAsia="宋体" w:hAnsi="宋体" w:cs="宋体" w:hint="eastAsia"/>
          <w:lang w:eastAsia="zh-CN"/>
        </w:rPr>
        <w:t xml:space="preserve"> 6 周联调返工风险。</w:t>
      </w:r>
    </w:p>
    <w:p w14:paraId="36ED300E" w14:textId="77777777" w:rsidR="00383EEA" w:rsidRDefault="00000000">
      <w:pPr>
        <w:pStyle w:val="1"/>
        <w:spacing w:before="120" w:after="120"/>
        <w:rPr>
          <w:rFonts w:ascii="宋体" w:eastAsia="宋体" w:hAnsi="宋体" w:cs="宋体" w:hint="eastAsia"/>
          <w:lang w:eastAsia="zh-CN"/>
        </w:rPr>
      </w:pPr>
      <w:r>
        <w:rPr>
          <w:rFonts w:ascii="宋体" w:eastAsia="宋体" w:hAnsi="宋体" w:cs="宋体" w:hint="eastAsia"/>
          <w:lang w:eastAsia="zh-CN"/>
        </w:rPr>
        <w:t>5 数据需求与验收要点</w:t>
      </w:r>
    </w:p>
    <w:p w14:paraId="445961BA" w14:textId="77777777" w:rsidR="00383EEA" w:rsidRDefault="00000000">
      <w:pPr>
        <w:pStyle w:val="21"/>
        <w:spacing w:before="80" w:after="120"/>
        <w:rPr>
          <w:rFonts w:ascii="宋体" w:eastAsia="宋体" w:hAnsi="宋体" w:cs="宋体" w:hint="eastAsia"/>
          <w:lang w:eastAsia="zh-CN"/>
        </w:rPr>
      </w:pPr>
      <w:r>
        <w:rPr>
          <w:rFonts w:ascii="宋体" w:eastAsia="宋体" w:hAnsi="宋体" w:cs="宋体" w:hint="eastAsia"/>
          <w:lang w:eastAsia="zh-CN"/>
        </w:rPr>
        <w:t>5.1 核心数据对象</w:t>
      </w:r>
    </w:p>
    <w:p w14:paraId="3406F1D7"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用户：账号、角色、密码摘要、偏好描述、状态。</w:t>
      </w:r>
    </w:p>
    <w:p w14:paraId="097893B5"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食堂：名称、位置、简介。</w:t>
      </w:r>
    </w:p>
    <w:p w14:paraId="71C74EFB"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窗口：所属食堂、名称、分类、标签、评分均值、评论数量、状态。</w:t>
      </w:r>
    </w:p>
    <w:p w14:paraId="062DF749"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评论：评论用户、目标窗口、评分、内容、创建时间、删除标记。</w:t>
      </w:r>
    </w:p>
    <w:p w14:paraId="2C7467FD" w14:textId="77777777" w:rsidR="00383EEA" w:rsidRDefault="00000000">
      <w:pPr>
        <w:pStyle w:val="a0"/>
        <w:spacing w:after="40" w:line="324" w:lineRule="auto"/>
        <w:ind w:left="340" w:firstLine="0"/>
        <w:rPr>
          <w:rFonts w:ascii="宋体" w:eastAsia="宋体" w:hAnsi="宋体" w:cs="宋体" w:hint="eastAsia"/>
          <w:lang w:eastAsia="zh-CN"/>
        </w:rPr>
      </w:pPr>
      <w:r>
        <w:rPr>
          <w:rFonts w:ascii="宋体" w:eastAsia="宋体" w:hAnsi="宋体" w:cs="宋体" w:hint="eastAsia"/>
          <w:lang w:eastAsia="zh-CN"/>
        </w:rPr>
        <w:t>扩展数据：收藏、黑名单、访问历史、推荐记录等。</w:t>
      </w:r>
    </w:p>
    <w:p w14:paraId="66DA132B" w14:textId="30688A43" w:rsidR="00383EEA" w:rsidRDefault="00000000">
      <w:pPr>
        <w:pStyle w:val="21"/>
        <w:spacing w:before="80" w:after="120"/>
        <w:rPr>
          <w:rFonts w:ascii="宋体" w:eastAsia="宋体" w:hAnsi="宋体" w:cs="宋体" w:hint="eastAsia"/>
        </w:rPr>
      </w:pPr>
      <w:r>
        <w:rPr>
          <w:rFonts w:ascii="宋体" w:eastAsia="宋体" w:hAnsi="宋体" w:cs="宋体" w:hint="eastAsia"/>
        </w:rPr>
        <w:lastRenderedPageBreak/>
        <w:t>5.</w:t>
      </w:r>
      <w:r w:rsidR="007D1463">
        <w:rPr>
          <w:rFonts w:ascii="宋体" w:eastAsia="宋体" w:hAnsi="宋体" w:cs="宋体" w:hint="eastAsia"/>
          <w:lang w:eastAsia="zh-CN"/>
        </w:rPr>
        <w:t>2</w:t>
      </w:r>
      <w:r>
        <w:rPr>
          <w:rFonts w:ascii="宋体" w:eastAsia="宋体" w:hAnsi="宋体" w:cs="宋体" w:hint="eastAsia"/>
        </w:rPr>
        <w:t xml:space="preserve"> </w:t>
      </w:r>
      <w:proofErr w:type="spellStart"/>
      <w:r>
        <w:rPr>
          <w:rFonts w:ascii="宋体" w:eastAsia="宋体" w:hAnsi="宋体" w:cs="宋体" w:hint="eastAsia"/>
        </w:rPr>
        <w:t>验收标准</w:t>
      </w:r>
      <w:proofErr w:type="spellEnd"/>
    </w:p>
    <w:tbl>
      <w:tblPr>
        <w:tblW w:w="0" w:type="auto"/>
        <w:jc w:val="center"/>
        <w:tblBorders>
          <w:top w:val="single" w:sz="6" w:space="0" w:color="C9B5BB"/>
          <w:left w:val="single" w:sz="6" w:space="0" w:color="C9B5BB"/>
          <w:bottom w:val="single" w:sz="6" w:space="0" w:color="C9B5BB"/>
          <w:right w:val="single" w:sz="6" w:space="0" w:color="C9B5BB"/>
          <w:insideH w:val="single" w:sz="6" w:space="0" w:color="C9B5BB"/>
          <w:insideV w:val="single" w:sz="6" w:space="0" w:color="C9B5BB"/>
        </w:tblBorders>
        <w:tblLayout w:type="fixed"/>
        <w:tblLook w:val="04A0" w:firstRow="1" w:lastRow="0" w:firstColumn="1" w:lastColumn="0" w:noHBand="0" w:noVBand="1"/>
      </w:tblPr>
      <w:tblGrid>
        <w:gridCol w:w="1417"/>
        <w:gridCol w:w="5660"/>
        <w:gridCol w:w="2243"/>
      </w:tblGrid>
      <w:tr w:rsidR="00383EEA" w14:paraId="044953B0" w14:textId="77777777">
        <w:trPr>
          <w:jc w:val="center"/>
        </w:trPr>
        <w:tc>
          <w:tcPr>
            <w:tcW w:w="1417" w:type="dxa"/>
            <w:shd w:val="clear" w:color="auto" w:fill="EAD9DE"/>
            <w:tcMar>
              <w:top w:w="80" w:type="dxa"/>
              <w:left w:w="100" w:type="dxa"/>
              <w:bottom w:w="80" w:type="dxa"/>
              <w:right w:w="100" w:type="dxa"/>
            </w:tcMar>
            <w:vAlign w:val="center"/>
          </w:tcPr>
          <w:p w14:paraId="571E3CB9"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b/>
                <w:color w:val="801020"/>
                <w:szCs w:val="21"/>
              </w:rPr>
              <w:t>验收维度</w:t>
            </w:r>
            <w:proofErr w:type="spellEnd"/>
          </w:p>
        </w:tc>
        <w:tc>
          <w:tcPr>
            <w:tcW w:w="5660" w:type="dxa"/>
            <w:shd w:val="clear" w:color="auto" w:fill="EAD9DE"/>
            <w:tcMar>
              <w:top w:w="80" w:type="dxa"/>
              <w:left w:w="100" w:type="dxa"/>
              <w:bottom w:w="80" w:type="dxa"/>
              <w:right w:w="100" w:type="dxa"/>
            </w:tcMar>
            <w:vAlign w:val="center"/>
          </w:tcPr>
          <w:p w14:paraId="3E0C78D2"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b/>
                <w:color w:val="801020"/>
                <w:szCs w:val="21"/>
              </w:rPr>
              <w:t>验收标准</w:t>
            </w:r>
            <w:proofErr w:type="spellEnd"/>
          </w:p>
        </w:tc>
        <w:tc>
          <w:tcPr>
            <w:tcW w:w="2243" w:type="dxa"/>
            <w:shd w:val="clear" w:color="auto" w:fill="EAD9DE"/>
            <w:tcMar>
              <w:top w:w="80" w:type="dxa"/>
              <w:left w:w="100" w:type="dxa"/>
              <w:bottom w:w="80" w:type="dxa"/>
              <w:right w:w="100" w:type="dxa"/>
            </w:tcMar>
            <w:vAlign w:val="center"/>
          </w:tcPr>
          <w:p w14:paraId="7F83F48A" w14:textId="77777777" w:rsidR="00383EEA" w:rsidRDefault="00000000">
            <w:pPr>
              <w:spacing w:after="40" w:line="288" w:lineRule="auto"/>
              <w:jc w:val="center"/>
              <w:rPr>
                <w:rFonts w:ascii="宋体" w:eastAsia="宋体" w:hAnsi="宋体" w:cs="宋体" w:hint="eastAsia"/>
                <w:szCs w:val="21"/>
              </w:rPr>
            </w:pPr>
            <w:proofErr w:type="spellStart"/>
            <w:r>
              <w:rPr>
                <w:rFonts w:ascii="宋体" w:eastAsia="宋体" w:hAnsi="宋体" w:cs="宋体" w:hint="eastAsia"/>
                <w:b/>
                <w:color w:val="801020"/>
                <w:szCs w:val="21"/>
              </w:rPr>
              <w:t>优先级</w:t>
            </w:r>
            <w:proofErr w:type="spellEnd"/>
          </w:p>
        </w:tc>
      </w:tr>
      <w:tr w:rsidR="00383EEA" w14:paraId="20AC95C1" w14:textId="77777777">
        <w:trPr>
          <w:jc w:val="center"/>
        </w:trPr>
        <w:tc>
          <w:tcPr>
            <w:tcW w:w="1417" w:type="dxa"/>
            <w:tcMar>
              <w:top w:w="80" w:type="dxa"/>
              <w:left w:w="100" w:type="dxa"/>
              <w:bottom w:w="80" w:type="dxa"/>
              <w:right w:w="100" w:type="dxa"/>
            </w:tcMar>
            <w:vAlign w:val="center"/>
          </w:tcPr>
          <w:p w14:paraId="0C1C3CAA"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功能闭环</w:t>
            </w:r>
            <w:proofErr w:type="spellEnd"/>
          </w:p>
        </w:tc>
        <w:tc>
          <w:tcPr>
            <w:tcW w:w="5660" w:type="dxa"/>
            <w:tcMar>
              <w:top w:w="80" w:type="dxa"/>
              <w:left w:w="100" w:type="dxa"/>
              <w:bottom w:w="80" w:type="dxa"/>
              <w:right w:w="100" w:type="dxa"/>
            </w:tcMar>
            <w:vAlign w:val="center"/>
          </w:tcPr>
          <w:p w14:paraId="3250024D"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用户可完成浏览、搜索、查看排行、登录、发表评论；管理员可维护内容并删除评论。</w:t>
            </w:r>
          </w:p>
        </w:tc>
        <w:tc>
          <w:tcPr>
            <w:tcW w:w="2243" w:type="dxa"/>
            <w:tcMar>
              <w:top w:w="80" w:type="dxa"/>
              <w:left w:w="100" w:type="dxa"/>
              <w:bottom w:w="80" w:type="dxa"/>
              <w:right w:w="100" w:type="dxa"/>
            </w:tcMar>
            <w:vAlign w:val="center"/>
          </w:tcPr>
          <w:p w14:paraId="427514D2"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r w:rsidR="00383EEA" w14:paraId="091DF1CC" w14:textId="77777777">
        <w:trPr>
          <w:jc w:val="center"/>
        </w:trPr>
        <w:tc>
          <w:tcPr>
            <w:tcW w:w="1417" w:type="dxa"/>
            <w:shd w:val="clear" w:color="auto" w:fill="FAFAFA"/>
            <w:tcMar>
              <w:top w:w="80" w:type="dxa"/>
              <w:left w:w="100" w:type="dxa"/>
              <w:bottom w:w="80" w:type="dxa"/>
              <w:right w:w="100" w:type="dxa"/>
            </w:tcMar>
            <w:vAlign w:val="center"/>
          </w:tcPr>
          <w:p w14:paraId="17F9E24F"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扩展能力</w:t>
            </w:r>
            <w:proofErr w:type="spellEnd"/>
          </w:p>
        </w:tc>
        <w:tc>
          <w:tcPr>
            <w:tcW w:w="5660" w:type="dxa"/>
            <w:shd w:val="clear" w:color="auto" w:fill="FAFAFA"/>
            <w:tcMar>
              <w:top w:w="80" w:type="dxa"/>
              <w:left w:w="100" w:type="dxa"/>
              <w:bottom w:w="80" w:type="dxa"/>
              <w:right w:w="100" w:type="dxa"/>
            </w:tcMar>
            <w:vAlign w:val="center"/>
          </w:tcPr>
          <w:p w14:paraId="686BB854" w14:textId="77777777" w:rsidR="00383EEA" w:rsidRDefault="00000000">
            <w:pPr>
              <w:rPr>
                <w:rFonts w:ascii="宋体" w:eastAsia="宋体" w:hAnsi="宋体" w:cs="宋体" w:hint="eastAsia"/>
                <w:szCs w:val="21"/>
                <w:lang w:eastAsia="zh-CN"/>
              </w:rPr>
            </w:pPr>
            <w:r>
              <w:rPr>
                <w:rFonts w:ascii="宋体" w:eastAsia="宋体" w:hAnsi="宋体" w:cs="宋体" w:hint="eastAsia"/>
                <w:szCs w:val="21"/>
                <w:lang w:eastAsia="zh-CN"/>
              </w:rPr>
              <w:t>收藏/黑名单/访问历史及“今天吃什么”属于扩展能力；AI 推荐允许以规则模拟、接口预留或原型说明方式体现，不作为阻塞提交条件。</w:t>
            </w:r>
          </w:p>
        </w:tc>
        <w:tc>
          <w:tcPr>
            <w:tcW w:w="2243" w:type="dxa"/>
            <w:shd w:val="clear" w:color="auto" w:fill="FAFAFA"/>
            <w:tcMar>
              <w:top w:w="80" w:type="dxa"/>
              <w:left w:w="100" w:type="dxa"/>
              <w:bottom w:w="80" w:type="dxa"/>
              <w:right w:w="100" w:type="dxa"/>
            </w:tcMar>
            <w:vAlign w:val="center"/>
          </w:tcPr>
          <w:p w14:paraId="078B613C"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P1/P2</w:t>
            </w:r>
          </w:p>
        </w:tc>
      </w:tr>
      <w:tr w:rsidR="00383EEA" w14:paraId="4FE98A43" w14:textId="77777777">
        <w:trPr>
          <w:jc w:val="center"/>
        </w:trPr>
        <w:tc>
          <w:tcPr>
            <w:tcW w:w="1417" w:type="dxa"/>
            <w:tcMar>
              <w:top w:w="80" w:type="dxa"/>
              <w:left w:w="100" w:type="dxa"/>
              <w:bottom w:w="80" w:type="dxa"/>
              <w:right w:w="100" w:type="dxa"/>
            </w:tcMar>
            <w:vAlign w:val="center"/>
          </w:tcPr>
          <w:p w14:paraId="5CD1DF06"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界面体验</w:t>
            </w:r>
            <w:proofErr w:type="spellEnd"/>
          </w:p>
        </w:tc>
        <w:tc>
          <w:tcPr>
            <w:tcW w:w="5660" w:type="dxa"/>
            <w:tcMar>
              <w:top w:w="80" w:type="dxa"/>
              <w:left w:w="100" w:type="dxa"/>
              <w:bottom w:w="80" w:type="dxa"/>
              <w:right w:w="100" w:type="dxa"/>
            </w:tcMar>
            <w:vAlign w:val="center"/>
          </w:tcPr>
          <w:p w14:paraId="7A65C0B1"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页面结构清晰，错误提示可理解，管理页与用户页区分明显。</w:t>
            </w:r>
          </w:p>
        </w:tc>
        <w:tc>
          <w:tcPr>
            <w:tcW w:w="2243" w:type="dxa"/>
            <w:tcMar>
              <w:top w:w="80" w:type="dxa"/>
              <w:left w:w="100" w:type="dxa"/>
              <w:bottom w:w="80" w:type="dxa"/>
              <w:right w:w="100" w:type="dxa"/>
            </w:tcMar>
            <w:vAlign w:val="center"/>
          </w:tcPr>
          <w:p w14:paraId="2C9E4C80"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r w:rsidR="00383EEA" w14:paraId="3AEDB651" w14:textId="77777777">
        <w:trPr>
          <w:jc w:val="center"/>
        </w:trPr>
        <w:tc>
          <w:tcPr>
            <w:tcW w:w="1417" w:type="dxa"/>
            <w:shd w:val="clear" w:color="auto" w:fill="FAFAFA"/>
            <w:tcMar>
              <w:top w:w="80" w:type="dxa"/>
              <w:left w:w="100" w:type="dxa"/>
              <w:bottom w:w="80" w:type="dxa"/>
              <w:right w:w="100" w:type="dxa"/>
            </w:tcMar>
            <w:vAlign w:val="center"/>
          </w:tcPr>
          <w:p w14:paraId="4D6A1C48"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性能稳定</w:t>
            </w:r>
            <w:proofErr w:type="spellEnd"/>
          </w:p>
        </w:tc>
        <w:tc>
          <w:tcPr>
            <w:tcW w:w="5660" w:type="dxa"/>
            <w:shd w:val="clear" w:color="auto" w:fill="FAFAFA"/>
            <w:tcMar>
              <w:top w:w="80" w:type="dxa"/>
              <w:left w:w="100" w:type="dxa"/>
              <w:bottom w:w="80" w:type="dxa"/>
              <w:right w:w="100" w:type="dxa"/>
            </w:tcMar>
            <w:vAlign w:val="center"/>
          </w:tcPr>
          <w:p w14:paraId="7ACBDE3A"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演示环境下搜索、评论和推荐功能运行稳定，无明显卡顿或崩溃。</w:t>
            </w:r>
          </w:p>
        </w:tc>
        <w:tc>
          <w:tcPr>
            <w:tcW w:w="2243" w:type="dxa"/>
            <w:shd w:val="clear" w:color="auto" w:fill="FAFAFA"/>
            <w:tcMar>
              <w:top w:w="80" w:type="dxa"/>
              <w:left w:w="100" w:type="dxa"/>
              <w:bottom w:w="80" w:type="dxa"/>
              <w:right w:w="100" w:type="dxa"/>
            </w:tcMar>
            <w:vAlign w:val="center"/>
          </w:tcPr>
          <w:p w14:paraId="7A1962BC"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r w:rsidR="00383EEA" w14:paraId="62E775B2" w14:textId="77777777">
        <w:trPr>
          <w:jc w:val="center"/>
        </w:trPr>
        <w:tc>
          <w:tcPr>
            <w:tcW w:w="1417" w:type="dxa"/>
            <w:tcMar>
              <w:top w:w="80" w:type="dxa"/>
              <w:left w:w="100" w:type="dxa"/>
              <w:bottom w:w="80" w:type="dxa"/>
              <w:right w:w="100" w:type="dxa"/>
            </w:tcMar>
            <w:vAlign w:val="center"/>
          </w:tcPr>
          <w:p w14:paraId="4C780A2E" w14:textId="77777777" w:rsidR="00383EEA" w:rsidRDefault="00000000">
            <w:pPr>
              <w:spacing w:after="40" w:line="288" w:lineRule="auto"/>
              <w:rPr>
                <w:rFonts w:ascii="宋体" w:eastAsia="宋体" w:hAnsi="宋体" w:cs="宋体" w:hint="eastAsia"/>
                <w:szCs w:val="21"/>
              </w:rPr>
            </w:pPr>
            <w:proofErr w:type="spellStart"/>
            <w:r>
              <w:rPr>
                <w:rFonts w:ascii="宋体" w:eastAsia="宋体" w:hAnsi="宋体" w:cs="宋体" w:hint="eastAsia"/>
                <w:szCs w:val="21"/>
              </w:rPr>
              <w:t>文档一致性</w:t>
            </w:r>
            <w:proofErr w:type="spellEnd"/>
          </w:p>
        </w:tc>
        <w:tc>
          <w:tcPr>
            <w:tcW w:w="5660" w:type="dxa"/>
            <w:tcMar>
              <w:top w:w="80" w:type="dxa"/>
              <w:left w:w="100" w:type="dxa"/>
              <w:bottom w:w="80" w:type="dxa"/>
              <w:right w:w="100" w:type="dxa"/>
            </w:tcMar>
            <w:vAlign w:val="center"/>
          </w:tcPr>
          <w:p w14:paraId="342B6EDD" w14:textId="77777777" w:rsidR="00383EEA" w:rsidRDefault="00000000">
            <w:pPr>
              <w:spacing w:after="40" w:line="288" w:lineRule="auto"/>
              <w:rPr>
                <w:rFonts w:ascii="宋体" w:eastAsia="宋体" w:hAnsi="宋体" w:cs="宋体" w:hint="eastAsia"/>
                <w:szCs w:val="21"/>
                <w:lang w:eastAsia="zh-CN"/>
              </w:rPr>
            </w:pPr>
            <w:r>
              <w:rPr>
                <w:rFonts w:ascii="宋体" w:eastAsia="宋体" w:hAnsi="宋体" w:cs="宋体" w:hint="eastAsia"/>
                <w:szCs w:val="21"/>
                <w:lang w:eastAsia="zh-CN"/>
              </w:rPr>
              <w:t>需求说明、设计说明和实现范围保持一致，核心字段与接口命名不自相矛盾。</w:t>
            </w:r>
          </w:p>
        </w:tc>
        <w:tc>
          <w:tcPr>
            <w:tcW w:w="2243" w:type="dxa"/>
            <w:tcMar>
              <w:top w:w="80" w:type="dxa"/>
              <w:left w:w="100" w:type="dxa"/>
              <w:bottom w:w="80" w:type="dxa"/>
              <w:right w:w="100" w:type="dxa"/>
            </w:tcMar>
            <w:vAlign w:val="center"/>
          </w:tcPr>
          <w:p w14:paraId="0148DA33" w14:textId="77777777" w:rsidR="00383EEA" w:rsidRDefault="00000000">
            <w:pPr>
              <w:spacing w:after="40" w:line="288" w:lineRule="auto"/>
              <w:jc w:val="center"/>
              <w:rPr>
                <w:rFonts w:ascii="宋体" w:eastAsia="宋体" w:hAnsi="宋体" w:cs="宋体" w:hint="eastAsia"/>
                <w:szCs w:val="21"/>
              </w:rPr>
            </w:pPr>
            <w:r>
              <w:rPr>
                <w:rFonts w:ascii="宋体" w:eastAsia="宋体" w:hAnsi="宋体" w:cs="宋体" w:hint="eastAsia"/>
                <w:szCs w:val="21"/>
              </w:rPr>
              <w:t>P0</w:t>
            </w:r>
          </w:p>
        </w:tc>
      </w:tr>
    </w:tbl>
    <w:p w14:paraId="649B1D15" w14:textId="358D0AAD" w:rsidR="00383EEA" w:rsidRDefault="00000000">
      <w:pPr>
        <w:pStyle w:val="1"/>
        <w:spacing w:before="120" w:after="120"/>
        <w:rPr>
          <w:rFonts w:ascii="宋体" w:eastAsia="宋体" w:hAnsi="宋体" w:cs="宋体" w:hint="eastAsia"/>
          <w:lang w:eastAsia="zh-CN"/>
        </w:rPr>
      </w:pPr>
      <w:r>
        <w:rPr>
          <w:rFonts w:ascii="宋体" w:eastAsia="宋体" w:hAnsi="宋体" w:cs="宋体" w:hint="eastAsia"/>
          <w:lang w:eastAsia="zh-CN"/>
        </w:rPr>
        <w:t>6 审批意见</w:t>
      </w:r>
    </w:p>
    <w:p w14:paraId="2DB797C1" w14:textId="77777777" w:rsidR="00383EEA" w:rsidRDefault="00000000">
      <w:pPr>
        <w:spacing w:after="120" w:line="324" w:lineRule="auto"/>
        <w:ind w:firstLine="420"/>
        <w:rPr>
          <w:rFonts w:ascii="宋体" w:eastAsia="宋体" w:hAnsi="宋体" w:cs="宋体" w:hint="eastAsia"/>
          <w:lang w:eastAsia="zh-CN"/>
        </w:rPr>
      </w:pPr>
      <w:r>
        <w:rPr>
          <w:rFonts w:ascii="宋体" w:eastAsia="宋体" w:hAnsi="宋体" w:cs="宋体" w:hint="eastAsia"/>
          <w:sz w:val="22"/>
          <w:lang w:eastAsia="zh-CN"/>
        </w:rPr>
        <w:t>以下区域保留给课程提交或组内评审时补充。</w:t>
      </w:r>
    </w:p>
    <w:tbl>
      <w:tblPr>
        <w:tblW w:w="0" w:type="auto"/>
        <w:jc w:val="center"/>
        <w:tblBorders>
          <w:top w:val="single" w:sz="6" w:space="0" w:color="C9B5BB"/>
          <w:left w:val="single" w:sz="6" w:space="0" w:color="C9B5BB"/>
          <w:bottom w:val="single" w:sz="6" w:space="0" w:color="C9B5BB"/>
          <w:right w:val="single" w:sz="6" w:space="0" w:color="C9B5BB"/>
          <w:insideH w:val="single" w:sz="6" w:space="0" w:color="C9B5BB"/>
          <w:insideV w:val="single" w:sz="6" w:space="0" w:color="C9B5BB"/>
        </w:tblBorders>
        <w:tblLayout w:type="fixed"/>
        <w:tblLook w:val="04A0" w:firstRow="1" w:lastRow="0" w:firstColumn="1" w:lastColumn="0" w:noHBand="0" w:noVBand="1"/>
      </w:tblPr>
      <w:tblGrid>
        <w:gridCol w:w="2694"/>
        <w:gridCol w:w="6490"/>
      </w:tblGrid>
      <w:tr w:rsidR="00383EEA" w14:paraId="59188F62" w14:textId="77777777" w:rsidTr="002221DA">
        <w:trPr>
          <w:jc w:val="center"/>
        </w:trPr>
        <w:tc>
          <w:tcPr>
            <w:tcW w:w="2694" w:type="dxa"/>
            <w:shd w:val="clear" w:color="auto" w:fill="EAD9DE"/>
            <w:tcMar>
              <w:top w:w="80" w:type="dxa"/>
              <w:left w:w="100" w:type="dxa"/>
              <w:bottom w:w="80" w:type="dxa"/>
              <w:right w:w="100" w:type="dxa"/>
            </w:tcMar>
            <w:vAlign w:val="center"/>
          </w:tcPr>
          <w:p w14:paraId="77459AE1"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职能</w:t>
            </w:r>
            <w:proofErr w:type="spellEnd"/>
            <w:r>
              <w:rPr>
                <w:rFonts w:ascii="宋体" w:eastAsia="宋体" w:hAnsi="宋体" w:cs="宋体" w:hint="eastAsia"/>
                <w:b/>
                <w:color w:val="801020"/>
              </w:rPr>
              <w:t>/</w:t>
            </w:r>
            <w:proofErr w:type="spellStart"/>
            <w:r>
              <w:rPr>
                <w:rFonts w:ascii="宋体" w:eastAsia="宋体" w:hAnsi="宋体" w:cs="宋体" w:hint="eastAsia"/>
                <w:b/>
                <w:color w:val="801020"/>
              </w:rPr>
              <w:t>角色</w:t>
            </w:r>
            <w:proofErr w:type="spellEnd"/>
          </w:p>
        </w:tc>
        <w:tc>
          <w:tcPr>
            <w:tcW w:w="6490" w:type="dxa"/>
            <w:shd w:val="clear" w:color="auto" w:fill="EAD9DE"/>
            <w:tcMar>
              <w:top w:w="80" w:type="dxa"/>
              <w:left w:w="100" w:type="dxa"/>
              <w:bottom w:w="80" w:type="dxa"/>
              <w:right w:w="100" w:type="dxa"/>
            </w:tcMar>
            <w:vAlign w:val="center"/>
          </w:tcPr>
          <w:p w14:paraId="4453ACCA" w14:textId="77777777" w:rsidR="00383EEA" w:rsidRDefault="00000000">
            <w:pPr>
              <w:spacing w:after="40" w:line="288" w:lineRule="auto"/>
              <w:jc w:val="center"/>
              <w:rPr>
                <w:rFonts w:ascii="宋体" w:eastAsia="宋体" w:hAnsi="宋体" w:cs="宋体" w:hint="eastAsia"/>
              </w:rPr>
            </w:pPr>
            <w:proofErr w:type="spellStart"/>
            <w:r>
              <w:rPr>
                <w:rFonts w:ascii="宋体" w:eastAsia="宋体" w:hAnsi="宋体" w:cs="宋体" w:hint="eastAsia"/>
                <w:b/>
                <w:color w:val="801020"/>
              </w:rPr>
              <w:t>意见</w:t>
            </w:r>
            <w:proofErr w:type="spellEnd"/>
          </w:p>
        </w:tc>
      </w:tr>
      <w:tr w:rsidR="00383EEA" w14:paraId="5FCE4BAD" w14:textId="77777777" w:rsidTr="002221DA">
        <w:trPr>
          <w:jc w:val="center"/>
        </w:trPr>
        <w:tc>
          <w:tcPr>
            <w:tcW w:w="2694" w:type="dxa"/>
            <w:tcMar>
              <w:top w:w="80" w:type="dxa"/>
              <w:left w:w="100" w:type="dxa"/>
              <w:bottom w:w="80" w:type="dxa"/>
              <w:right w:w="100" w:type="dxa"/>
            </w:tcMar>
            <w:vAlign w:val="center"/>
          </w:tcPr>
          <w:p w14:paraId="1E417FD1" w14:textId="77777777" w:rsidR="00383EEA" w:rsidRDefault="00000000">
            <w:pPr>
              <w:spacing w:after="40" w:line="288" w:lineRule="auto"/>
              <w:rPr>
                <w:rFonts w:ascii="宋体" w:eastAsia="宋体" w:hAnsi="宋体" w:cs="宋体" w:hint="eastAsia"/>
              </w:rPr>
            </w:pPr>
            <w:proofErr w:type="spellStart"/>
            <w:r>
              <w:rPr>
                <w:rFonts w:ascii="宋体" w:eastAsia="宋体" w:hAnsi="宋体" w:cs="宋体" w:hint="eastAsia"/>
              </w:rPr>
              <w:t>组内评审</w:t>
            </w:r>
            <w:proofErr w:type="spellEnd"/>
          </w:p>
        </w:tc>
        <w:tc>
          <w:tcPr>
            <w:tcW w:w="6490" w:type="dxa"/>
            <w:tcMar>
              <w:top w:w="80" w:type="dxa"/>
              <w:left w:w="100" w:type="dxa"/>
              <w:bottom w:w="80" w:type="dxa"/>
              <w:right w:w="100" w:type="dxa"/>
            </w:tcMar>
            <w:vAlign w:val="center"/>
          </w:tcPr>
          <w:p w14:paraId="10D841AA" w14:textId="77777777" w:rsidR="00383EEA" w:rsidRDefault="00383EEA">
            <w:pPr>
              <w:spacing w:after="40" w:line="288" w:lineRule="auto"/>
              <w:rPr>
                <w:rFonts w:ascii="宋体" w:eastAsia="宋体" w:hAnsi="宋体" w:cs="宋体"/>
              </w:rPr>
            </w:pPr>
          </w:p>
          <w:p w14:paraId="02563DE3" w14:textId="7A98EB1A" w:rsidR="00C53134" w:rsidRDefault="00F61F89">
            <w:pPr>
              <w:spacing w:after="40" w:line="288" w:lineRule="auto"/>
              <w:rPr>
                <w:rFonts w:ascii="宋体" w:eastAsia="宋体" w:hAnsi="宋体" w:cs="宋体"/>
                <w:lang w:eastAsia="zh-CN"/>
              </w:rPr>
            </w:pPr>
            <w:r>
              <w:rPr>
                <w:rFonts w:ascii="宋体" w:eastAsia="宋体" w:hAnsi="宋体" w:cs="宋体" w:hint="eastAsia"/>
                <w:lang w:eastAsia="zh-CN"/>
              </w:rPr>
              <w:t>通过</w:t>
            </w:r>
          </w:p>
          <w:p w14:paraId="6D28E664" w14:textId="77777777" w:rsidR="00C53134" w:rsidRDefault="00C53134">
            <w:pPr>
              <w:spacing w:after="40" w:line="288" w:lineRule="auto"/>
              <w:rPr>
                <w:rFonts w:ascii="宋体" w:eastAsia="宋体" w:hAnsi="宋体" w:cs="宋体"/>
                <w:lang w:eastAsia="zh-CN"/>
              </w:rPr>
            </w:pPr>
          </w:p>
          <w:p w14:paraId="3893756E" w14:textId="77777777" w:rsidR="002221DA" w:rsidRDefault="002221DA" w:rsidP="002221DA">
            <w:pPr>
              <w:spacing w:after="40" w:line="288" w:lineRule="auto"/>
              <w:ind w:right="105"/>
              <w:rPr>
                <w:rFonts w:ascii="宋体" w:eastAsia="宋体" w:hAnsi="宋体" w:cs="宋体" w:hint="eastAsia"/>
                <w:lang w:eastAsia="zh-CN"/>
              </w:rPr>
            </w:pPr>
          </w:p>
          <w:p w14:paraId="51D126E7" w14:textId="6B70609C" w:rsidR="002221DA" w:rsidRDefault="002221DA" w:rsidP="002221DA">
            <w:pPr>
              <w:spacing w:after="0" w:line="324" w:lineRule="auto"/>
              <w:jc w:val="right"/>
              <w:rPr>
                <w:rFonts w:ascii="宋体" w:eastAsia="宋体" w:hAnsi="宋体" w:cs="宋体" w:hint="eastAsia"/>
                <w:lang w:eastAsia="zh-CN"/>
              </w:rPr>
            </w:pPr>
            <w:proofErr w:type="spellStart"/>
            <w:r>
              <w:rPr>
                <w:rFonts w:ascii="宋体" w:eastAsia="宋体" w:hAnsi="宋体" w:cs="宋体" w:hint="eastAsia"/>
                <w:sz w:val="22"/>
              </w:rPr>
              <w:t>日期</w:t>
            </w:r>
            <w:proofErr w:type="spellEnd"/>
            <w:r>
              <w:rPr>
                <w:rFonts w:ascii="宋体" w:eastAsia="宋体" w:hAnsi="宋体" w:cs="宋体" w:hint="eastAsia"/>
                <w:sz w:val="22"/>
              </w:rPr>
              <w:t>：</w:t>
            </w:r>
            <w:r w:rsidRPr="002221DA">
              <w:rPr>
                <w:rFonts w:ascii="宋体" w:eastAsia="宋体" w:hAnsi="宋体" w:cs="宋体" w:hint="eastAsia"/>
                <w:sz w:val="22"/>
                <w:u w:val="single"/>
              </w:rPr>
              <w:t>_</w:t>
            </w:r>
            <w:r>
              <w:rPr>
                <w:rFonts w:ascii="宋体" w:eastAsia="宋体" w:hAnsi="宋体" w:cs="宋体" w:hint="eastAsia"/>
                <w:sz w:val="22"/>
                <w:u w:val="single"/>
                <w:lang w:eastAsia="zh-CN"/>
              </w:rPr>
              <w:t xml:space="preserve">   </w:t>
            </w:r>
            <w:r w:rsidRPr="002221DA">
              <w:rPr>
                <w:rFonts w:ascii="宋体" w:eastAsia="宋体" w:hAnsi="宋体" w:cs="宋体" w:hint="eastAsia"/>
                <w:sz w:val="22"/>
                <w:u w:val="single"/>
                <w:lang w:eastAsia="zh-CN"/>
              </w:rPr>
              <w:t>2026.4.6</w:t>
            </w:r>
            <w:r w:rsidRPr="002221DA">
              <w:rPr>
                <w:rFonts w:ascii="宋体" w:eastAsia="宋体" w:hAnsi="宋体" w:cs="宋体" w:hint="eastAsia"/>
                <w:sz w:val="22"/>
                <w:u w:val="single"/>
              </w:rPr>
              <w:t>_</w:t>
            </w:r>
            <w:r>
              <w:rPr>
                <w:rFonts w:ascii="宋体" w:eastAsia="宋体" w:hAnsi="宋体" w:cs="宋体" w:hint="eastAsia"/>
                <w:sz w:val="22"/>
                <w:u w:val="single"/>
                <w:lang w:eastAsia="zh-CN"/>
              </w:rPr>
              <w:t xml:space="preserve">    </w:t>
            </w:r>
            <w:r w:rsidRPr="002221DA">
              <w:rPr>
                <w:rFonts w:ascii="宋体" w:eastAsia="宋体" w:hAnsi="宋体" w:cs="宋体" w:hint="eastAsia"/>
                <w:sz w:val="22"/>
                <w:u w:val="single"/>
              </w:rPr>
              <w:t xml:space="preserve">_ </w:t>
            </w:r>
            <w:r>
              <w:rPr>
                <w:rFonts w:ascii="宋体" w:eastAsia="宋体" w:hAnsi="宋体" w:cs="宋体" w:hint="eastAsia"/>
                <w:sz w:val="22"/>
              </w:rPr>
              <w:t xml:space="preserve">   </w:t>
            </w:r>
            <w:proofErr w:type="spellStart"/>
            <w:r>
              <w:rPr>
                <w:rFonts w:ascii="宋体" w:eastAsia="宋体" w:hAnsi="宋体" w:cs="宋体" w:hint="eastAsia"/>
                <w:sz w:val="22"/>
              </w:rPr>
              <w:t>签名</w:t>
            </w:r>
            <w:proofErr w:type="spellEnd"/>
            <w:r>
              <w:rPr>
                <w:rFonts w:ascii="宋体" w:eastAsia="宋体" w:hAnsi="宋体" w:cs="宋体" w:hint="eastAsia"/>
                <w:sz w:val="22"/>
              </w:rPr>
              <w:t>：_____</w:t>
            </w:r>
            <w:r w:rsidRPr="002221DA">
              <w:rPr>
                <w:rFonts w:ascii="宋体" w:eastAsia="宋体" w:hAnsi="宋体" w:cs="宋体" w:hint="eastAsia"/>
                <w:sz w:val="22"/>
                <w:u w:val="single"/>
                <w:lang w:eastAsia="zh-CN"/>
              </w:rPr>
              <w:t>第九组</w:t>
            </w:r>
            <w:r>
              <w:rPr>
                <w:rFonts w:ascii="宋体" w:eastAsia="宋体" w:hAnsi="宋体" w:cs="宋体" w:hint="eastAsia"/>
                <w:sz w:val="22"/>
              </w:rPr>
              <w:t>_______</w:t>
            </w:r>
          </w:p>
        </w:tc>
      </w:tr>
      <w:tr w:rsidR="00383EEA" w14:paraId="7726E868" w14:textId="77777777" w:rsidTr="002221DA">
        <w:trPr>
          <w:jc w:val="center"/>
        </w:trPr>
        <w:tc>
          <w:tcPr>
            <w:tcW w:w="2694" w:type="dxa"/>
            <w:tcMar>
              <w:top w:w="80" w:type="dxa"/>
              <w:left w:w="100" w:type="dxa"/>
              <w:bottom w:w="80" w:type="dxa"/>
              <w:right w:w="100" w:type="dxa"/>
            </w:tcMar>
            <w:vAlign w:val="center"/>
          </w:tcPr>
          <w:p w14:paraId="083A0AEF" w14:textId="2092BC92" w:rsidR="00383EEA" w:rsidRDefault="00000000">
            <w:pPr>
              <w:spacing w:after="40" w:line="288" w:lineRule="auto"/>
              <w:rPr>
                <w:rFonts w:ascii="宋体" w:eastAsia="宋体" w:hAnsi="宋体" w:cs="宋体" w:hint="eastAsia"/>
                <w:lang w:eastAsia="zh-CN"/>
              </w:rPr>
            </w:pPr>
            <w:proofErr w:type="spellStart"/>
            <w:r>
              <w:rPr>
                <w:rFonts w:ascii="宋体" w:eastAsia="宋体" w:hAnsi="宋体" w:cs="宋体" w:hint="eastAsia"/>
              </w:rPr>
              <w:t>课程教师</w:t>
            </w:r>
            <w:proofErr w:type="spellEnd"/>
          </w:p>
        </w:tc>
        <w:tc>
          <w:tcPr>
            <w:tcW w:w="6490" w:type="dxa"/>
            <w:tcMar>
              <w:top w:w="80" w:type="dxa"/>
              <w:left w:w="100" w:type="dxa"/>
              <w:bottom w:w="80" w:type="dxa"/>
              <w:right w:w="100" w:type="dxa"/>
            </w:tcMar>
            <w:vAlign w:val="center"/>
          </w:tcPr>
          <w:p w14:paraId="6FCCFB4E" w14:textId="77777777" w:rsidR="00383EEA" w:rsidRDefault="00383EEA">
            <w:pPr>
              <w:spacing w:after="40" w:line="288" w:lineRule="auto"/>
              <w:rPr>
                <w:rFonts w:ascii="宋体" w:eastAsia="宋体" w:hAnsi="宋体" w:cs="宋体"/>
                <w:lang w:eastAsia="zh-CN"/>
              </w:rPr>
            </w:pPr>
          </w:p>
          <w:p w14:paraId="2845AAA2" w14:textId="77777777" w:rsidR="002221DA" w:rsidRDefault="002221DA">
            <w:pPr>
              <w:spacing w:after="40" w:line="288" w:lineRule="auto"/>
              <w:rPr>
                <w:rFonts w:ascii="宋体" w:eastAsia="宋体" w:hAnsi="宋体" w:cs="宋体" w:hint="eastAsia"/>
                <w:lang w:eastAsia="zh-CN"/>
              </w:rPr>
            </w:pPr>
          </w:p>
          <w:p w14:paraId="7FBB9FFA" w14:textId="77777777" w:rsidR="00C53134" w:rsidRDefault="00C53134">
            <w:pPr>
              <w:spacing w:after="40" w:line="288" w:lineRule="auto"/>
              <w:rPr>
                <w:rFonts w:ascii="宋体" w:eastAsia="宋体" w:hAnsi="宋体" w:cs="宋体"/>
                <w:lang w:eastAsia="zh-CN"/>
              </w:rPr>
            </w:pPr>
          </w:p>
          <w:p w14:paraId="72AD48A5" w14:textId="77777777" w:rsidR="002221DA" w:rsidRDefault="002221DA">
            <w:pPr>
              <w:spacing w:after="40" w:line="288" w:lineRule="auto"/>
              <w:rPr>
                <w:rFonts w:ascii="宋体" w:eastAsia="宋体" w:hAnsi="宋体" w:cs="宋体" w:hint="eastAsia"/>
                <w:lang w:eastAsia="zh-CN"/>
              </w:rPr>
            </w:pPr>
          </w:p>
          <w:p w14:paraId="35C2398F" w14:textId="63C46634" w:rsidR="00C53134" w:rsidRDefault="002221DA" w:rsidP="002221DA">
            <w:pPr>
              <w:spacing w:after="0" w:line="324" w:lineRule="auto"/>
              <w:jc w:val="right"/>
              <w:rPr>
                <w:rFonts w:ascii="宋体" w:eastAsia="宋体" w:hAnsi="宋体" w:cs="宋体" w:hint="eastAsia"/>
                <w:lang w:eastAsia="zh-CN"/>
              </w:rPr>
            </w:pPr>
            <w:proofErr w:type="spellStart"/>
            <w:r>
              <w:rPr>
                <w:rFonts w:ascii="宋体" w:eastAsia="宋体" w:hAnsi="宋体" w:cs="宋体" w:hint="eastAsia"/>
                <w:sz w:val="22"/>
              </w:rPr>
              <w:t>日期</w:t>
            </w:r>
            <w:proofErr w:type="spellEnd"/>
            <w:r>
              <w:rPr>
                <w:rFonts w:ascii="宋体" w:eastAsia="宋体" w:hAnsi="宋体" w:cs="宋体" w:hint="eastAsia"/>
                <w:sz w:val="22"/>
              </w:rPr>
              <w:t xml:space="preserve">：__________________    </w:t>
            </w:r>
            <w:proofErr w:type="spellStart"/>
            <w:r>
              <w:rPr>
                <w:rFonts w:ascii="宋体" w:eastAsia="宋体" w:hAnsi="宋体" w:cs="宋体" w:hint="eastAsia"/>
                <w:sz w:val="22"/>
              </w:rPr>
              <w:t>签名</w:t>
            </w:r>
            <w:proofErr w:type="spellEnd"/>
            <w:r>
              <w:rPr>
                <w:rFonts w:ascii="宋体" w:eastAsia="宋体" w:hAnsi="宋体" w:cs="宋体" w:hint="eastAsia"/>
                <w:sz w:val="22"/>
              </w:rPr>
              <w:t>：__________________</w:t>
            </w:r>
          </w:p>
        </w:tc>
      </w:tr>
    </w:tbl>
    <w:p w14:paraId="2AAEC63C" w14:textId="560A9FD0" w:rsidR="00383EEA" w:rsidRDefault="00383EEA">
      <w:pPr>
        <w:spacing w:after="0" w:line="324" w:lineRule="auto"/>
        <w:jc w:val="right"/>
        <w:rPr>
          <w:rFonts w:ascii="宋体" w:eastAsia="宋体" w:hAnsi="宋体" w:cs="宋体" w:hint="eastAsia"/>
        </w:rPr>
      </w:pPr>
    </w:p>
    <w:sectPr w:rsidR="00383EEA">
      <w:headerReference w:type="default" r:id="rId20"/>
      <w:footerReference w:type="default" r:id="rId21"/>
      <w:pgSz w:w="11906" w:h="16838"/>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52589" w14:textId="77777777" w:rsidR="007C250E" w:rsidRDefault="007C250E">
      <w:pPr>
        <w:spacing w:line="240" w:lineRule="auto"/>
      </w:pPr>
      <w:r>
        <w:separator/>
      </w:r>
    </w:p>
  </w:endnote>
  <w:endnote w:type="continuationSeparator" w:id="0">
    <w:p w14:paraId="7807C0A0" w14:textId="77777777" w:rsidR="007C250E" w:rsidRDefault="007C25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01341" w14:textId="77777777" w:rsidR="00383EEA" w:rsidRDefault="00000000">
    <w:pPr>
      <w:pStyle w:val="ab"/>
      <w:jc w:val="center"/>
      <w:rPr>
        <w:lang w:eastAsia="zh-CN"/>
      </w:rPr>
    </w:pPr>
    <w:r>
      <w:rPr>
        <w:color w:val="787878"/>
        <w:sz w:val="17"/>
        <w:lang w:eastAsia="zh-CN"/>
      </w:rPr>
      <w:t>第九组  ·  软件工程课程项目</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38E9B" w14:textId="77777777" w:rsidR="007C250E" w:rsidRDefault="007C250E">
      <w:pPr>
        <w:spacing w:after="0"/>
      </w:pPr>
      <w:r>
        <w:separator/>
      </w:r>
    </w:p>
  </w:footnote>
  <w:footnote w:type="continuationSeparator" w:id="0">
    <w:p w14:paraId="29C0D69B" w14:textId="77777777" w:rsidR="007C250E" w:rsidRDefault="007C250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32D4" w14:textId="77777777" w:rsidR="00383EEA" w:rsidRDefault="00000000">
    <w:pPr>
      <w:pStyle w:val="ad"/>
      <w:jc w:val="right"/>
      <w:rPr>
        <w:lang w:eastAsia="zh-CN"/>
      </w:rPr>
    </w:pPr>
    <w:r>
      <w:rPr>
        <w:color w:val="801020"/>
        <w:sz w:val="17"/>
        <w:lang w:eastAsia="zh-CN"/>
      </w:rPr>
      <w:t>西安交通大学食堂评价系统  软件需求规格说明书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424812554">
    <w:abstractNumId w:val="1"/>
  </w:num>
  <w:num w:numId="2" w16cid:durableId="1776750506">
    <w:abstractNumId w:val="4"/>
  </w:num>
  <w:num w:numId="3" w16cid:durableId="1682663157">
    <w:abstractNumId w:val="5"/>
  </w:num>
  <w:num w:numId="4" w16cid:durableId="1446730557">
    <w:abstractNumId w:val="2"/>
  </w:num>
  <w:num w:numId="5" w16cid:durableId="46877196">
    <w:abstractNumId w:val="0"/>
  </w:num>
  <w:num w:numId="6" w16cid:durableId="1481384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1DA"/>
    <w:rsid w:val="0029639D"/>
    <w:rsid w:val="00326F90"/>
    <w:rsid w:val="00336C31"/>
    <w:rsid w:val="00376068"/>
    <w:rsid w:val="00383EEA"/>
    <w:rsid w:val="003E3C32"/>
    <w:rsid w:val="00653286"/>
    <w:rsid w:val="006C25AA"/>
    <w:rsid w:val="007C250E"/>
    <w:rsid w:val="007D1463"/>
    <w:rsid w:val="00812B16"/>
    <w:rsid w:val="00A066AF"/>
    <w:rsid w:val="00AA1D8D"/>
    <w:rsid w:val="00B47730"/>
    <w:rsid w:val="00C515D0"/>
    <w:rsid w:val="00C53134"/>
    <w:rsid w:val="00CB0664"/>
    <w:rsid w:val="00D143F3"/>
    <w:rsid w:val="00D2687F"/>
    <w:rsid w:val="00D75B32"/>
    <w:rsid w:val="00DF1551"/>
    <w:rsid w:val="00E15308"/>
    <w:rsid w:val="00F61F89"/>
    <w:rsid w:val="00F85FFB"/>
    <w:rsid w:val="00FC693F"/>
    <w:rsid w:val="03E91161"/>
    <w:rsid w:val="2FF76048"/>
    <w:rsid w:val="30C43CFA"/>
    <w:rsid w:val="368A21DE"/>
    <w:rsid w:val="73C132A6"/>
    <w:rsid w:val="78C242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D2C507"/>
  <w14:defaultImageDpi w14:val="300"/>
  <w15:docId w15:val="{887C0934-3643-4BA0-9C7D-8207FCC7A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Noto Sans CJK SC" w:eastAsia="Noto Sans CJK SC" w:hAnsi="Noto Sans CJK SC"/>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801020"/>
      <w:sz w:val="32"/>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801020"/>
      <w:sz w:val="27"/>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801020"/>
      <w:sz w:val="23"/>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801020"/>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17</Pages>
  <Words>3949</Words>
  <Characters>4265</Characters>
  <Application>Microsoft Office Word</Application>
  <DocSecurity>0</DocSecurity>
  <Lines>710</Lines>
  <Paragraphs>547</Paragraphs>
  <ScaleCrop>false</ScaleCrop>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钊源 张</cp:lastModifiedBy>
  <cp:revision>13</cp:revision>
  <dcterms:created xsi:type="dcterms:W3CDTF">2013-12-23T23:15:00Z</dcterms:created>
  <dcterms:modified xsi:type="dcterms:W3CDTF">2026-04-06T19:50:00Z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eyJoZGlkIjoiNGNjNWYzZGIyM2EyNmI4ODU4YzljNmY0Y2FmZDgwMjEiLCJ1c2VySWQiOiIzNDQ3MjkyMDAifQ==</vt:lpwstr>
  </property>
  <property fmtid="{D5CDD505-2E9C-101B-9397-08002B2CF9AE}" pid="3" name="KSOProductBuildVer">
    <vt:lpwstr>2052-12.1.0.25225</vt:lpwstr>
  </property>
  <property fmtid="{D5CDD505-2E9C-101B-9397-08002B2CF9AE}" pid="4" name="ICV">
    <vt:lpwstr>EC6A2AD929A14448A15240CA4AE6BE18_13</vt:lpwstr>
  </property>
</Properties>
</file>