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48AE2">
      <w:pPr>
        <w:spacing w:before="1900"/>
        <w:jc w:val="center"/>
      </w:pPr>
      <w:r>
        <w:rPr>
          <w:rFonts w:ascii="Calibri" w:hAnsi="Calibri" w:eastAsia="黑体"/>
          <w:b/>
          <w:color w:val="1F4E79"/>
          <w:sz w:val="44"/>
        </w:rPr>
        <w:t>西安交通大学食堂评价系统</w:t>
      </w:r>
    </w:p>
    <w:p w14:paraId="2F038A37">
      <w:pPr>
        <w:spacing w:after="120"/>
        <w:jc w:val="center"/>
      </w:pPr>
      <w:r>
        <w:t>设计说明书</w:t>
      </w:r>
    </w:p>
    <w:tbl>
      <w:tblPr>
        <w:tblStyle w:val="32"/>
        <w:tblW w:w="0" w:type="auto"/>
        <w:jc w:val="center"/>
        <w:tblBorders>
          <w:top w:val="single" w:color="9FBAD0" w:sz="6" w:space="0"/>
          <w:left w:val="single" w:color="9FBAD0" w:sz="6" w:space="0"/>
          <w:bottom w:val="single" w:color="9FBAD0" w:sz="6" w:space="0"/>
          <w:right w:val="single" w:color="9FBAD0" w:sz="6" w:space="0"/>
          <w:insideH w:val="single" w:color="9FBAD0" w:sz="6" w:space="0"/>
          <w:insideV w:val="single" w:color="9FBAD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5556"/>
        <w:gridCol w:w="1700"/>
      </w:tblGrid>
      <w:tr w14:paraId="43BD7EF6">
        <w:trPr>
          <w:gridAfter w:val="1"/>
          <w:wAfter w:w="1700" w:type="dxa"/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6EE95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项目名称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19358">
            <w:r>
              <w:rPr>
                <w:rFonts w:ascii="Calibri" w:hAnsi="Calibri" w:eastAsia="等线"/>
                <w:b w:val="0"/>
                <w:sz w:val="20"/>
              </w:rPr>
              <w:t>西安交通大学食堂评价系统</w:t>
            </w:r>
          </w:p>
        </w:tc>
      </w:tr>
      <w:tr w14:paraId="2B9D9FE5">
        <w:trPr>
          <w:gridAfter w:val="1"/>
          <w:wAfter w:w="1700" w:type="dxa"/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E0B8F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文档定位</w:t>
            </w:r>
          </w:p>
        </w:tc>
        <w:tc>
          <w:tcPr>
            <w:tcW w:w="4873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DB52F">
            <w:r>
              <w:rPr>
                <w:rFonts w:ascii="Calibri" w:hAnsi="Calibri" w:eastAsia="等线"/>
                <w:b w:val="0"/>
                <w:sz w:val="20"/>
              </w:rPr>
              <w:t>供前后端开发、数据库设计与联调使用的基线文档</w:t>
            </w:r>
          </w:p>
        </w:tc>
      </w:tr>
      <w:tr w14:paraId="23881029">
        <w:trPr>
          <w:gridAfter w:val="1"/>
          <w:wAfter w:w="1700" w:type="dxa"/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2F2B8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版本说明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52FB4">
            <w:r>
              <w:rPr>
                <w:rFonts w:ascii="Calibri" w:hAnsi="Calibri" w:eastAsia="等线"/>
                <w:b w:val="0"/>
                <w:sz w:val="20"/>
              </w:rPr>
              <w:t>冻结四张核心表与核心接口，非核心扩展功能暂不纳入本阶段</w:t>
            </w:r>
          </w:p>
        </w:tc>
      </w:tr>
      <w:tr w14:paraId="7318AAD6">
        <w:trPr>
          <w:gridAfter w:val="1"/>
          <w:wAfter w:w="1700" w:type="dxa"/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5FD35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适用阶段</w:t>
            </w:r>
          </w:p>
        </w:tc>
        <w:tc>
          <w:tcPr>
            <w:tcW w:w="4873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09F29">
            <w:r>
              <w:rPr>
                <w:rFonts w:ascii="Calibri" w:hAnsi="Calibri" w:eastAsia="等线"/>
                <w:b w:val="0"/>
                <w:sz w:val="20"/>
              </w:rPr>
              <w:t>开发前冻结 / 联调前最终稿</w:t>
            </w:r>
          </w:p>
        </w:tc>
      </w:tr>
      <w:tr w14:paraId="170FD5EC">
        <w:tblPrEx>
          <w:tblBorders>
            <w:top w:val="single" w:color="9FBAD0" w:sz="8" w:space="0"/>
            <w:left w:val="single" w:color="9FBAD0" w:sz="8" w:space="0"/>
            <w:bottom w:val="single" w:color="9FBAD0" w:sz="8" w:space="0"/>
            <w:right w:val="single" w:color="9FBAD0" w:sz="8" w:space="0"/>
            <w:insideH w:val="single" w:color="9FBAD0" w:sz="8" w:space="0"/>
            <w:insideV w:val="single" w:color="9FBAD0" w:sz="8" w:space="0"/>
          </w:tblBorders>
        </w:tblPrEx>
        <w:trPr>
          <w:jc w:val="center"/>
        </w:trPr>
        <w:tc>
          <w:tcPr>
            <w:tcW w:w="9746" w:type="dxa"/>
            <w:gridSpan w:val="3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1AA18">
            <w:pPr>
              <w:spacing w:after="40"/>
            </w:pPr>
            <w:r>
              <w:rPr>
                <w:rFonts w:ascii="Calibri" w:hAnsi="Calibri" w:eastAsia="黑体"/>
                <w:b/>
                <w:color w:val="1F4E79"/>
                <w:sz w:val="23"/>
              </w:rPr>
              <w:t>本版冻结原则</w:t>
            </w:r>
          </w:p>
        </w:tc>
      </w:tr>
      <w:tr w14:paraId="29542F64">
        <w:tblPrEx>
          <w:tblBorders>
            <w:top w:val="single" w:color="9FBAD0" w:sz="8" w:space="0"/>
            <w:left w:val="single" w:color="9FBAD0" w:sz="8" w:space="0"/>
            <w:bottom w:val="single" w:color="9FBAD0" w:sz="8" w:space="0"/>
            <w:right w:val="single" w:color="9FBAD0" w:sz="8" w:space="0"/>
            <w:insideH w:val="single" w:color="9FBAD0" w:sz="8" w:space="0"/>
            <w:insideV w:val="single" w:color="9FBAD0" w:sz="8" w:space="0"/>
          </w:tblBorders>
        </w:tblPrEx>
        <w:trPr>
          <w:jc w:val="center"/>
        </w:trPr>
        <w:tc>
          <w:tcPr>
            <w:tcW w:w="9746" w:type="dxa"/>
            <w:gridSpan w:val="3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56CF68">
            <w:pPr>
              <w:spacing w:after="0"/>
              <w:ind w:left="227" w:hanging="227"/>
            </w:pPr>
            <w:r>
              <w:rPr>
                <w:rFonts w:ascii="Calibri" w:hAnsi="Calibri" w:eastAsia="等线"/>
                <w:b w:val="0"/>
                <w:sz w:val="21"/>
              </w:rPr>
              <w:t>• 冻结四张核心表：user、canteen、stall、review；</w:t>
            </w:r>
          </w:p>
        </w:tc>
      </w:tr>
      <w:tr w14:paraId="60A7E882">
        <w:tblPrEx>
          <w:tblBorders>
            <w:top w:val="single" w:color="9FBAD0" w:sz="8" w:space="0"/>
            <w:left w:val="single" w:color="9FBAD0" w:sz="8" w:space="0"/>
            <w:bottom w:val="single" w:color="9FBAD0" w:sz="8" w:space="0"/>
            <w:right w:val="single" w:color="9FBAD0" w:sz="8" w:space="0"/>
            <w:insideH w:val="single" w:color="9FBAD0" w:sz="8" w:space="0"/>
            <w:insideV w:val="single" w:color="9FBAD0" w:sz="8" w:space="0"/>
          </w:tblBorders>
        </w:tblPrEx>
        <w:trPr>
          <w:jc w:val="center"/>
        </w:trPr>
        <w:tc>
          <w:tcPr>
            <w:tcW w:w="9746" w:type="dxa"/>
            <w:gridSpan w:val="3"/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2520E">
            <w:pPr>
              <w:spacing w:after="0"/>
              <w:ind w:left="227" w:hanging="227"/>
            </w:pPr>
            <w:r>
              <w:rPr>
                <w:rFonts w:ascii="Calibri" w:hAnsi="Calibri" w:eastAsia="等线"/>
                <w:b w:val="0"/>
                <w:sz w:val="21"/>
              </w:rPr>
              <w:t>• 优先冻结注册登录、窗口列表/详情、提交评论、评论列表、排行榜、管理员删除评论这几组核心接口。</w:t>
            </w:r>
          </w:p>
        </w:tc>
      </w:tr>
      <w:tr w14:paraId="7642C54D">
        <w:tblPrEx>
          <w:tblBorders>
            <w:top w:val="single" w:color="9FBAD0" w:sz="8" w:space="0"/>
            <w:left w:val="single" w:color="9FBAD0" w:sz="8" w:space="0"/>
            <w:bottom w:val="single" w:color="9FBAD0" w:sz="8" w:space="0"/>
            <w:right w:val="single" w:color="9FBAD0" w:sz="8" w:space="0"/>
            <w:insideH w:val="single" w:color="9FBAD0" w:sz="8" w:space="0"/>
            <w:insideV w:val="single" w:color="9FBAD0" w:sz="8" w:space="0"/>
          </w:tblBorders>
        </w:tblPrEx>
        <w:trPr>
          <w:jc w:val="center"/>
        </w:trPr>
        <w:tc>
          <w:tcPr>
            <w:tcW w:w="9746" w:type="dxa"/>
            <w:gridSpan w:val="3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31B6D2">
            <w:pPr>
              <w:spacing w:after="0"/>
              <w:ind w:left="227" w:hanging="227"/>
            </w:pPr>
            <w:r>
              <w:rPr>
                <w:rFonts w:ascii="Calibri" w:hAnsi="Calibri" w:eastAsia="等线"/>
                <w:b w:val="0"/>
                <w:sz w:val="21"/>
              </w:rPr>
              <w:t>• 前后端联调统一采用相同的返回结构，避免因字段名和数据层级不一致造成返工。</w:t>
            </w:r>
          </w:p>
        </w:tc>
      </w:tr>
    </w:tbl>
    <w:p w14:paraId="05C87227">
      <w:pPr>
        <w:spacing w:after="80"/>
      </w:pPr>
    </w:p>
    <w:p w14:paraId="28FCB6EB">
      <w:pPr>
        <w:pStyle w:val="3"/>
        <w:keepNext/>
        <w:spacing w:before="200" w:after="100"/>
      </w:pPr>
      <w:r>
        <w:rPr>
          <w:rFonts w:ascii="Calibri" w:hAnsi="Calibri" w:eastAsia="黑体"/>
          <w:b/>
          <w:color w:val="1F4E79"/>
          <w:sz w:val="32"/>
        </w:rPr>
        <w:t>1 引言</w:t>
      </w:r>
    </w:p>
    <w:p w14:paraId="5D7D16F5">
      <w:pPr>
        <w:spacing w:after="120" w:line="324" w:lineRule="auto"/>
        <w:ind w:left="0" w:firstLine="420"/>
      </w:pPr>
      <w:r>
        <w:t>本版文档采取“核心功能优先、扩展能力后置”的策略，数据库层仅围绕用户、食堂、窗口、评价四类核心数据展开；对收藏、推荐、访问历史、用户自助修改/删除评论等增强型能力，本版在接口层完成统一预留，以保证接口文档覆盖立项文档所述全部功能范围，但允许本阶段暂不实现。</w:t>
      </w:r>
    </w:p>
    <w:p w14:paraId="7E9CE63D">
      <w:pPr>
        <w:pStyle w:val="3"/>
        <w:keepNext/>
        <w:spacing w:before="200" w:after="100"/>
      </w:pPr>
      <w:r>
        <w:rPr>
          <w:rFonts w:ascii="Calibri" w:hAnsi="Calibri" w:eastAsia="黑体"/>
          <w:b/>
          <w:color w:val="1F4E79"/>
          <w:sz w:val="32"/>
        </w:rPr>
        <w:t>2 总体设计</w:t>
      </w:r>
    </w:p>
    <w:p w14:paraId="0E642D04">
      <w:pPr>
        <w:spacing w:after="120" w:line="324" w:lineRule="auto"/>
        <w:ind w:left="0" w:firstLine="420"/>
      </w:pPr>
      <w:r>
        <w:rPr>
          <w:rFonts w:ascii="Calibri" w:hAnsi="Calibri" w:eastAsia="宋体"/>
          <w:b w:val="0"/>
          <w:sz w:val="22"/>
        </w:rPr>
        <w:t>系统采用前后端分离架构。前端负责页面展示、路由与交互逻辑；后端以 Python Web 框架实现身份认证、业务处理和数据访问，并通过 RESTful API 向前端提供统一的 JSON 数据服务；MySQL 用于存储结构化业务数据。</w:t>
      </w:r>
    </w:p>
    <w:tbl>
      <w:tblPr>
        <w:tblStyle w:val="32"/>
        <w:tblW w:w="0" w:type="auto"/>
        <w:jc w:val="center"/>
        <w:tblBorders>
          <w:top w:val="single" w:color="9FBAD0" w:sz="8" w:space="0"/>
          <w:left w:val="single" w:color="9FBAD0" w:sz="8" w:space="0"/>
          <w:bottom w:val="single" w:color="9FBAD0" w:sz="8" w:space="0"/>
          <w:right w:val="single" w:color="9FBAD0" w:sz="8" w:space="0"/>
          <w:insideH w:val="single" w:color="9FBAD0" w:sz="8" w:space="0"/>
          <w:insideV w:val="single" w:color="9FBAD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5DB8A35D">
        <w:trPr>
          <w:jc w:val="center"/>
        </w:trPr>
        <w:tc>
          <w:tcPr>
            <w:tcW w:w="974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70011">
            <w:pPr>
              <w:spacing w:after="40"/>
            </w:pPr>
            <w:r>
              <w:rPr>
                <w:rFonts w:ascii="Calibri" w:hAnsi="Calibri" w:eastAsia="黑体"/>
                <w:b/>
                <w:color w:val="1F4E79"/>
                <w:sz w:val="23"/>
              </w:rPr>
              <w:t>架构要点</w:t>
            </w:r>
          </w:p>
        </w:tc>
      </w:tr>
      <w:tr w14:paraId="555829BB">
        <w:trPr>
          <w:jc w:val="center"/>
        </w:trPr>
        <w:tc>
          <w:tcPr>
            <w:tcW w:w="9746" w:type="dxa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82B164">
            <w:pPr>
              <w:spacing w:after="0"/>
              <w:ind w:left="227" w:hanging="227"/>
            </w:pPr>
            <w:r>
              <w:rPr>
                <w:rFonts w:ascii="Calibri" w:hAnsi="Calibri" w:eastAsia="等线"/>
                <w:b w:val="0"/>
                <w:sz w:val="21"/>
              </w:rPr>
              <w:t>• 前端负责食堂列表、窗口详情、评论区、排行榜、个人中心和管理员页面的展示与交互。</w:t>
            </w:r>
          </w:p>
        </w:tc>
      </w:tr>
      <w:tr w14:paraId="1D10C380">
        <w:trPr>
          <w:jc w:val="center"/>
        </w:trPr>
        <w:tc>
          <w:tcPr>
            <w:tcW w:w="9746" w:type="dxa"/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833DA1">
            <w:pPr>
              <w:spacing w:after="0"/>
              <w:ind w:left="227" w:hanging="227"/>
            </w:pPr>
            <w:r>
              <w:rPr>
                <w:rFonts w:ascii="Calibri" w:hAnsi="Calibri" w:eastAsia="等线"/>
                <w:b w:val="0"/>
                <w:sz w:val="21"/>
              </w:rPr>
              <w:t>• 后端负责注册登录、鉴权校验、搜索筛选、评价写入与更新、排行榜统计、后台管理等业务逻辑。</w:t>
            </w:r>
          </w:p>
        </w:tc>
      </w:tr>
      <w:tr w14:paraId="13D1F824">
        <w:trPr>
          <w:jc w:val="center"/>
        </w:trPr>
        <w:tc>
          <w:tcPr>
            <w:tcW w:w="9746" w:type="dxa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69DD26">
            <w:pPr>
              <w:spacing w:after="0"/>
              <w:ind w:left="227" w:hanging="227"/>
            </w:pPr>
            <w:r>
              <w:rPr>
                <w:rFonts w:ascii="Calibri" w:hAnsi="Calibri" w:eastAsia="等线"/>
                <w:b w:val="0"/>
                <w:sz w:val="21"/>
              </w:rPr>
              <w:t>• 数据库围绕四张核心表设计，并通过唯一约束和外键关系落实关键业务规则。</w:t>
            </w:r>
          </w:p>
        </w:tc>
      </w:tr>
    </w:tbl>
    <w:p w14:paraId="44D61CF8">
      <w:pPr>
        <w:spacing w:after="80"/>
      </w:pPr>
    </w:p>
    <w:p w14:paraId="213ED35B">
      <w:pPr>
        <w:pStyle w:val="4"/>
        <w:keepNext/>
        <w:spacing w:before="160" w:after="100"/>
      </w:pPr>
      <w:r>
        <w:rPr>
          <w:rFonts w:ascii="Calibri" w:hAnsi="Calibri" w:eastAsia="等线"/>
          <w:b/>
          <w:sz w:val="26"/>
        </w:rPr>
        <w:t>2.1 模块划分</w:t>
      </w:r>
    </w:p>
    <w:tbl>
      <w:tblPr>
        <w:tblStyle w:val="32"/>
        <w:tblW w:w="0" w:type="auto"/>
        <w:jc w:val="center"/>
        <w:tblBorders>
          <w:top w:val="single" w:color="B4C7E7" w:sz="6" w:space="0"/>
          <w:left w:val="single" w:color="B4C7E7" w:sz="6" w:space="0"/>
          <w:bottom w:val="single" w:color="B4C7E7" w:sz="6" w:space="0"/>
          <w:right w:val="single" w:color="B4C7E7" w:sz="6" w:space="0"/>
          <w:insideH w:val="single" w:color="B4C7E7" w:sz="6" w:space="0"/>
          <w:insideV w:val="single" w:color="B4C7E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268"/>
        <w:gridCol w:w="5102"/>
      </w:tblGrid>
      <w:tr w14:paraId="2CBC006D">
        <w:trPr>
          <w:jc w:val="center"/>
        </w:trPr>
        <w:tc>
          <w:tcPr>
            <w:tcW w:w="324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5E7188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模块</w:t>
            </w:r>
          </w:p>
        </w:tc>
        <w:tc>
          <w:tcPr>
            <w:tcW w:w="324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AB8E36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核心实体</w:t>
            </w:r>
          </w:p>
        </w:tc>
        <w:tc>
          <w:tcPr>
            <w:tcW w:w="324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40A6F3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职责概要</w:t>
            </w:r>
          </w:p>
        </w:tc>
      </w:tr>
      <w:tr w14:paraId="28300EED">
        <w:trPr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521FC9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用户与认证模块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C72498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user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093518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注册、登录、退出、当前用户信息获取、密码修改、登录态校验。</w:t>
            </w:r>
          </w:p>
        </w:tc>
      </w:tr>
      <w:tr w14:paraId="5D254B1E">
        <w:trPr>
          <w:jc w:val="center"/>
        </w:trPr>
        <w:tc>
          <w:tcPr>
            <w:tcW w:w="1928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B6EED0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食堂与窗口信息模块</w:t>
            </w:r>
          </w:p>
        </w:tc>
        <w:tc>
          <w:tcPr>
            <w:tcW w:w="2268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08EC9A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canteen, stall</w:t>
            </w:r>
          </w:p>
        </w:tc>
        <w:tc>
          <w:tcPr>
            <w:tcW w:w="5102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B380C2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食堂列表、窗口列表、窗口详情及基础展示信息维护。</w:t>
            </w:r>
          </w:p>
        </w:tc>
      </w:tr>
      <w:tr w14:paraId="0F0C2775">
        <w:trPr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A2B72D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搜索筛选模块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2816C5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stall, canteen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8EC007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关键字搜索、按食堂/类型筛选、排序展示。</w:t>
            </w:r>
          </w:p>
        </w:tc>
      </w:tr>
      <w:tr w14:paraId="45BCE1B4">
        <w:trPr>
          <w:jc w:val="center"/>
        </w:trPr>
        <w:tc>
          <w:tcPr>
            <w:tcW w:w="1928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23B8B0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评价评论模块</w:t>
            </w:r>
          </w:p>
        </w:tc>
        <w:tc>
          <w:tcPr>
            <w:tcW w:w="2268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25565A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review, user, stall</w:t>
            </w:r>
          </w:p>
        </w:tc>
        <w:tc>
          <w:tcPr>
            <w:tcW w:w="5102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19AF6D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评分评论提交、评论列表查看、重复评价更新。</w:t>
            </w:r>
          </w:p>
        </w:tc>
      </w:tr>
      <w:tr w14:paraId="7EC3126F">
        <w:trPr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0787CC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排行榜模块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09064D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stall, review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382350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评分榜、热度榜、最新评价榜。</w:t>
            </w:r>
          </w:p>
        </w:tc>
      </w:tr>
      <w:tr w14:paraId="434A1202">
        <w:trPr>
          <w:jc w:val="center"/>
        </w:trPr>
        <w:tc>
          <w:tcPr>
            <w:tcW w:w="1928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52C611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管理员模块</w:t>
            </w:r>
          </w:p>
        </w:tc>
        <w:tc>
          <w:tcPr>
            <w:tcW w:w="2268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101B78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canteen, stall, review</w:t>
            </w:r>
          </w:p>
        </w:tc>
        <w:tc>
          <w:tcPr>
            <w:tcW w:w="5102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59CE08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窗口基础信息维护与评论删除。</w:t>
            </w:r>
          </w:p>
        </w:tc>
      </w:tr>
      <w:tr w14:paraId="10E1D724">
        <w:trPr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ED0F16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个人中心模块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674FCF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user, review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C59397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个人信息查看、密码修改、本人评论列表。</w:t>
            </w:r>
          </w:p>
        </w:tc>
      </w:tr>
    </w:tbl>
    <w:p w14:paraId="39312F90">
      <w:pPr>
        <w:spacing w:after="120"/>
      </w:pPr>
    </w:p>
    <w:p w14:paraId="31FAE8A4">
      <w:pPr>
        <w:pStyle w:val="3"/>
        <w:keepNext/>
        <w:spacing w:before="200" w:after="100"/>
      </w:pPr>
      <w:r>
        <w:rPr>
          <w:rFonts w:ascii="Calibri" w:hAnsi="Calibri" w:eastAsia="黑体"/>
          <w:b/>
          <w:color w:val="1F4E79"/>
          <w:sz w:val="32"/>
        </w:rPr>
        <w:t>3 数据库设计</w:t>
      </w:r>
    </w:p>
    <w:p w14:paraId="0B26A985">
      <w:pPr>
        <w:spacing w:after="120" w:line="324" w:lineRule="auto"/>
        <w:ind w:left="0" w:firstLine="420"/>
      </w:pPr>
      <w:r>
        <w:rPr>
          <w:rFonts w:ascii="Calibri" w:hAnsi="Calibri" w:eastAsia="宋体"/>
          <w:b w:val="0"/>
          <w:sz w:val="22"/>
        </w:rPr>
        <w:t>数据库设计以“能稳定支撑 MVP 闭环”为原则。系统当前仅冻结四张核心表：user、canteen、stall、review。其中，review 是连接用户与窗口的业务实体，也是评论展示与排行榜统计的核心来源。</w:t>
      </w:r>
    </w:p>
    <w:p w14:paraId="202825A0">
      <w:pPr>
        <w:pStyle w:val="4"/>
        <w:keepNext/>
        <w:spacing w:before="160" w:after="100"/>
        <w:rPr>
          <w:rFonts w:ascii="Calibri" w:hAnsi="Calibri" w:eastAsia="等线"/>
          <w:b/>
          <w:sz w:val="26"/>
        </w:rPr>
      </w:pPr>
      <w:r>
        <w:rPr>
          <w:rFonts w:ascii="Calibri" w:hAnsi="Calibri" w:eastAsia="等线"/>
          <w:b/>
          <w:sz w:val="26"/>
        </w:rPr>
        <w:t>3.1 ER 图</w:t>
      </w:r>
      <w:r>
        <w:rPr>
          <w:rFonts w:hint="eastAsia" w:ascii="Calibri" w:hAnsi="Calibri" w:eastAsia="等线"/>
          <w:b/>
          <w:sz w:val="26"/>
          <w:lang w:val="en-US" w:eastAsia="zh-CN"/>
        </w:rPr>
        <w:t>及</w:t>
      </w:r>
      <w:r>
        <w:rPr>
          <w:rFonts w:ascii="Calibri" w:hAnsi="Calibri" w:eastAsia="等线"/>
          <w:b/>
          <w:sz w:val="26"/>
        </w:rPr>
        <w:t>说明</w:t>
      </w:r>
    </w:p>
    <w:p w14:paraId="24FA25DD">
      <w:r>
        <w:drawing>
          <wp:inline distT="0" distB="0" distL="114300" distR="114300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D80E">
      <w:pPr>
        <w:spacing w:after="120" w:line="324" w:lineRule="auto"/>
        <w:ind w:left="0" w:firstLine="0"/>
      </w:pPr>
      <w:r>
        <w:rPr>
          <w:rFonts w:ascii="Calibri" w:hAnsi="Calibri" w:eastAsia="宋体"/>
          <w:b w:val="0"/>
          <w:sz w:val="22"/>
        </w:rPr>
        <w:t>（1）食堂与窗口：一个食堂可以包含多个窗口，一个窗口只能隶属于一个食堂，因此 canteen 与 stall 之间为一对多关系。</w:t>
      </w:r>
    </w:p>
    <w:p w14:paraId="49962ED4">
      <w:pPr>
        <w:spacing w:after="120" w:line="324" w:lineRule="auto"/>
        <w:ind w:left="0" w:firstLine="0"/>
      </w:pPr>
      <w:r>
        <w:rPr>
          <w:rFonts w:ascii="Calibri" w:hAnsi="Calibri" w:eastAsia="宋体"/>
          <w:b w:val="0"/>
          <w:sz w:val="22"/>
        </w:rPr>
        <w:t>（2）用户与评价：一个用户可以发表多条评价，而一条评价只能由一个用户发表，因此 user 与 review 之间为一对多关系。</w:t>
      </w:r>
    </w:p>
    <w:p w14:paraId="190EA16B">
      <w:pPr>
        <w:spacing w:after="120" w:line="324" w:lineRule="auto"/>
        <w:ind w:left="0" w:firstLine="0"/>
      </w:pPr>
      <w:r>
        <w:rPr>
          <w:rFonts w:ascii="Calibri" w:hAnsi="Calibri" w:eastAsia="宋体"/>
          <w:b w:val="0"/>
          <w:sz w:val="22"/>
        </w:rPr>
        <w:t>（3）窗口与评价：一个窗口可以拥有多条评价，而一条评价只能对应一个窗口，因此 stall 与 review 之间为一对多关系。</w:t>
      </w:r>
    </w:p>
    <w:p w14:paraId="39C5EDD6">
      <w:pPr>
        <w:spacing w:after="120" w:line="324" w:lineRule="auto"/>
        <w:ind w:left="0" w:firstLine="0"/>
      </w:pPr>
      <w:r>
        <w:rPr>
          <w:rFonts w:ascii="Calibri" w:hAnsi="Calibri" w:eastAsia="宋体"/>
          <w:b w:val="0"/>
          <w:sz w:val="22"/>
        </w:rPr>
        <w:t>（4）用户与窗口：从业务角度看二者是多对多关系，但在数据库中通过 review 作为中间业务实体进行关联，不直接建立多对多关系。</w:t>
      </w:r>
    </w:p>
    <w:tbl>
      <w:tblPr>
        <w:tblStyle w:val="32"/>
        <w:tblW w:w="0" w:type="auto"/>
        <w:jc w:val="center"/>
        <w:tblBorders>
          <w:top w:val="single" w:color="9FBAD0" w:sz="8" w:space="0"/>
          <w:left w:val="single" w:color="9FBAD0" w:sz="8" w:space="0"/>
          <w:bottom w:val="single" w:color="9FBAD0" w:sz="8" w:space="0"/>
          <w:right w:val="single" w:color="9FBAD0" w:sz="8" w:space="0"/>
          <w:insideH w:val="single" w:color="9FBAD0" w:sz="8" w:space="0"/>
          <w:insideV w:val="single" w:color="9FBAD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448A5351">
        <w:trPr>
          <w:jc w:val="center"/>
        </w:trPr>
        <w:tc>
          <w:tcPr>
            <w:tcW w:w="974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2B56E">
            <w:pPr>
              <w:spacing w:after="40"/>
            </w:pPr>
            <w:r>
              <w:rPr>
                <w:rFonts w:ascii="Calibri" w:hAnsi="Calibri" w:eastAsia="黑体"/>
                <w:b/>
                <w:color w:val="1F4E79"/>
                <w:sz w:val="23"/>
              </w:rPr>
              <w:t>关键业务约束</w:t>
            </w:r>
          </w:p>
        </w:tc>
      </w:tr>
      <w:tr w14:paraId="522B0C9A">
        <w:trPr>
          <w:jc w:val="center"/>
        </w:trPr>
        <w:tc>
          <w:tcPr>
            <w:tcW w:w="9746" w:type="dxa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626FE">
            <w:pPr>
              <w:spacing w:after="0"/>
              <w:ind w:left="227" w:hanging="227"/>
            </w:pPr>
            <w:r>
              <w:rPr>
                <w:rFonts w:ascii="Calibri" w:hAnsi="Calibri" w:eastAsia="等线"/>
                <w:b w:val="0"/>
                <w:sz w:val="21"/>
              </w:rPr>
              <w:t>• user.student_id 唯一，避免重复注册。</w:t>
            </w:r>
          </w:p>
        </w:tc>
      </w:tr>
      <w:tr w14:paraId="78C15DF1">
        <w:trPr>
          <w:jc w:val="center"/>
        </w:trPr>
        <w:tc>
          <w:tcPr>
            <w:tcW w:w="9746" w:type="dxa"/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4C3F1F">
            <w:pPr>
              <w:spacing w:after="0"/>
              <w:ind w:left="227" w:hanging="227"/>
            </w:pPr>
            <w:r>
              <w:rPr>
                <w:rFonts w:ascii="Calibri" w:hAnsi="Calibri" w:eastAsia="等线"/>
                <w:b w:val="0"/>
                <w:sz w:val="21"/>
              </w:rPr>
              <w:t>• review(user_id, stall_id) 建立联合唯一约束，实现“单用户单窗口单条评价/更新式评价”策略。</w:t>
            </w:r>
          </w:p>
        </w:tc>
      </w:tr>
      <w:tr w14:paraId="0957E624">
        <w:trPr>
          <w:jc w:val="center"/>
        </w:trPr>
        <w:tc>
          <w:tcPr>
            <w:tcW w:w="9746" w:type="dxa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99E31">
            <w:pPr>
              <w:spacing w:after="0"/>
              <w:ind w:left="227" w:hanging="227"/>
            </w:pPr>
            <w:r>
              <w:rPr>
                <w:rFonts w:ascii="Calibri" w:hAnsi="Calibri" w:eastAsia="等线"/>
                <w:b w:val="0"/>
                <w:sz w:val="21"/>
              </w:rPr>
              <w:t>• 评论提交必须建立在登录状态之上。</w:t>
            </w:r>
          </w:p>
        </w:tc>
      </w:tr>
      <w:tr w14:paraId="6BC07480">
        <w:trPr>
          <w:jc w:val="center"/>
        </w:trPr>
        <w:tc>
          <w:tcPr>
            <w:tcW w:w="9746" w:type="dxa"/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486791">
            <w:pPr>
              <w:spacing w:after="0"/>
              <w:ind w:left="227" w:hanging="227"/>
            </w:pPr>
            <w:r>
              <w:rPr>
                <w:rFonts w:ascii="Calibri" w:hAnsi="Calibri" w:eastAsia="等线"/>
                <w:b w:val="0"/>
                <w:sz w:val="21"/>
              </w:rPr>
              <w:t>• 排行榜统计基于 review 数据生成，并可将 avg_rating、review_count 冗余维护至 stall 表。</w:t>
            </w:r>
          </w:p>
        </w:tc>
      </w:tr>
    </w:tbl>
    <w:p w14:paraId="31C1FD3A">
      <w:pPr>
        <w:spacing w:after="80"/>
      </w:pPr>
    </w:p>
    <w:p w14:paraId="0129F81B">
      <w:pPr>
        <w:pStyle w:val="4"/>
        <w:keepNext/>
        <w:spacing w:before="160" w:after="100"/>
      </w:pPr>
      <w:r>
        <w:rPr>
          <w:rFonts w:ascii="Calibri" w:hAnsi="Calibri" w:eastAsia="等线"/>
          <w:b/>
          <w:sz w:val="26"/>
        </w:rPr>
        <w:t>3.2 user 用户表</w:t>
      </w:r>
    </w:p>
    <w:tbl>
      <w:tblPr>
        <w:tblStyle w:val="32"/>
        <w:tblW w:w="0" w:type="auto"/>
        <w:jc w:val="center"/>
        <w:tblBorders>
          <w:top w:val="single" w:color="B4C7E7" w:sz="6" w:space="0"/>
          <w:left w:val="single" w:color="B4C7E7" w:sz="6" w:space="0"/>
          <w:bottom w:val="single" w:color="B4C7E7" w:sz="6" w:space="0"/>
          <w:right w:val="single" w:color="B4C7E7" w:sz="6" w:space="0"/>
          <w:insideH w:val="single" w:color="B4C7E7" w:sz="6" w:space="0"/>
          <w:insideV w:val="single" w:color="B4C7E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417"/>
        <w:gridCol w:w="737"/>
        <w:gridCol w:w="1361"/>
        <w:gridCol w:w="1474"/>
        <w:gridCol w:w="3005"/>
      </w:tblGrid>
      <w:tr w14:paraId="083A8BDD">
        <w:trPr>
          <w:jc w:val="center"/>
        </w:trPr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D5F0D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字段名</w:t>
            </w:r>
          </w:p>
        </w:tc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6C966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类型</w:t>
            </w:r>
          </w:p>
        </w:tc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D1DAE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可空</w:t>
            </w:r>
          </w:p>
        </w:tc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BDF29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键/约束</w:t>
            </w:r>
          </w:p>
        </w:tc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E7BF7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默认值</w:t>
            </w:r>
          </w:p>
        </w:tc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821B6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说明</w:t>
            </w:r>
          </w:p>
        </w:tc>
      </w:tr>
      <w:tr w14:paraId="0C9DB7EE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0CF44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id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5726C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BIGINT UNSIGNED</w:t>
            </w:r>
          </w:p>
        </w:tc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FF695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07D73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PK, AUTO_INCREMENT</w:t>
            </w: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F7F94">
            <w:pPr>
              <w:spacing w:after="0"/>
              <w:jc w:val="center"/>
            </w:pP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5F475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用户主键</w:t>
            </w:r>
          </w:p>
        </w:tc>
      </w:tr>
      <w:tr w14:paraId="2C18AFC9">
        <w:trPr>
          <w:jc w:val="center"/>
        </w:trPr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F5458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student_id</w:t>
            </w:r>
          </w:p>
        </w:tc>
        <w:tc>
          <w:tcPr>
            <w:tcW w:w="141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A32AE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VARCHAR(20)</w:t>
            </w:r>
          </w:p>
        </w:tc>
        <w:tc>
          <w:tcPr>
            <w:tcW w:w="73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D7D54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76D7C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UNIQUE</w:t>
            </w:r>
          </w:p>
        </w:tc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77F3D">
            <w:pPr>
              <w:spacing w:after="0"/>
              <w:jc w:val="center"/>
            </w:pPr>
          </w:p>
        </w:tc>
        <w:tc>
          <w:tcPr>
            <w:tcW w:w="3005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C6760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学号类登录标识</w:t>
            </w:r>
          </w:p>
        </w:tc>
      </w:tr>
      <w:tr w14:paraId="567ECCE6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FAA99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username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29E2C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VARCHAR(50)</w:t>
            </w:r>
          </w:p>
        </w:tc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41E3F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46E51">
            <w:pPr>
              <w:spacing w:after="0"/>
              <w:jc w:val="center"/>
            </w:pP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483AB">
            <w:pPr>
              <w:spacing w:after="0"/>
              <w:jc w:val="center"/>
            </w:pP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00D39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用户昵称/显示名</w:t>
            </w:r>
          </w:p>
        </w:tc>
      </w:tr>
      <w:tr w14:paraId="063AF440">
        <w:trPr>
          <w:jc w:val="center"/>
        </w:trPr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160CC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password_hash</w:t>
            </w:r>
          </w:p>
        </w:tc>
        <w:tc>
          <w:tcPr>
            <w:tcW w:w="141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048B5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VARCHAR(255)</w:t>
            </w:r>
          </w:p>
        </w:tc>
        <w:tc>
          <w:tcPr>
            <w:tcW w:w="73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7FBBF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7C7EA">
            <w:pPr>
              <w:spacing w:after="0"/>
              <w:jc w:val="center"/>
            </w:pPr>
          </w:p>
        </w:tc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39B2C">
            <w:pPr>
              <w:spacing w:after="0"/>
              <w:jc w:val="center"/>
            </w:pPr>
          </w:p>
        </w:tc>
        <w:tc>
          <w:tcPr>
            <w:tcW w:w="3005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C09A8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密码哈希值，不存明文</w:t>
            </w:r>
          </w:p>
        </w:tc>
      </w:tr>
      <w:tr w14:paraId="12C234FE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A5DB9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role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81DA9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TINYINT UNSIGNED</w:t>
            </w:r>
          </w:p>
        </w:tc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C1B48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749C6">
            <w:pPr>
              <w:spacing w:after="0"/>
              <w:jc w:val="center"/>
            </w:pP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F598D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0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F413E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角色：0普通用户，1管理员</w:t>
            </w:r>
          </w:p>
        </w:tc>
      </w:tr>
      <w:tr w14:paraId="24D94C7D">
        <w:trPr>
          <w:jc w:val="center"/>
        </w:trPr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FD94F">
            <w:pPr>
              <w:spacing w:after="0"/>
              <w:jc w:val="left"/>
            </w:pPr>
            <w:bookmarkStart w:id="0" w:name="_GoBack"/>
            <w:r>
              <w:rPr>
                <w:rFonts w:ascii="Calibri" w:hAnsi="Calibri" w:eastAsia="等线"/>
                <w:b w:val="0"/>
                <w:sz w:val="19"/>
              </w:rPr>
              <w:t>status</w:t>
            </w:r>
          </w:p>
        </w:tc>
        <w:tc>
          <w:tcPr>
            <w:tcW w:w="141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AC383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TINYINT UNSIGNED</w:t>
            </w:r>
          </w:p>
        </w:tc>
        <w:tc>
          <w:tcPr>
            <w:tcW w:w="73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1893F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518C0">
            <w:pPr>
              <w:spacing w:after="0"/>
              <w:jc w:val="center"/>
            </w:pPr>
          </w:p>
        </w:tc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ADC9C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1</w:t>
            </w:r>
          </w:p>
        </w:tc>
        <w:tc>
          <w:tcPr>
            <w:tcW w:w="3005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D4F5D0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状态：1正常，0禁用</w:t>
            </w:r>
          </w:p>
        </w:tc>
      </w:tr>
      <w:bookmarkEnd w:id="0"/>
      <w:tr w14:paraId="4A229ED2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42C5D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avatar_url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F261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VARCHAR(255)</w:t>
            </w:r>
          </w:p>
        </w:tc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F8C249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是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6DC30">
            <w:pPr>
              <w:spacing w:after="0"/>
              <w:jc w:val="center"/>
            </w:pP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D9E34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NULL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EEB25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头像地址，可选</w:t>
            </w:r>
          </w:p>
        </w:tc>
      </w:tr>
      <w:tr w14:paraId="7C221BE3">
        <w:trPr>
          <w:jc w:val="center"/>
        </w:trPr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CE9DF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created_at</w:t>
            </w:r>
          </w:p>
        </w:tc>
        <w:tc>
          <w:tcPr>
            <w:tcW w:w="141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2BCAD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DATETIME</w:t>
            </w:r>
          </w:p>
        </w:tc>
        <w:tc>
          <w:tcPr>
            <w:tcW w:w="73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B123E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ECAD3">
            <w:pPr>
              <w:spacing w:after="0"/>
              <w:jc w:val="center"/>
            </w:pPr>
          </w:p>
        </w:tc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C3607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CURRENT_TIMESTAMP</w:t>
            </w:r>
          </w:p>
        </w:tc>
        <w:tc>
          <w:tcPr>
            <w:tcW w:w="3005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6AAEF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创建时间</w:t>
            </w:r>
          </w:p>
        </w:tc>
      </w:tr>
      <w:tr w14:paraId="72D511CA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343D3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updated_at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3CB4A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DATETIME</w:t>
            </w:r>
          </w:p>
        </w:tc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BA6E1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CEFEB">
            <w:pPr>
              <w:spacing w:after="0"/>
              <w:jc w:val="center"/>
            </w:pP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6C343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CURRENT_TIMESTAMP ON UPDATE CURRENT_TIMESTAMP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A24E6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更新时间</w:t>
            </w:r>
          </w:p>
        </w:tc>
      </w:tr>
    </w:tbl>
    <w:p w14:paraId="237FCAE6">
      <w:pPr>
        <w:spacing w:after="120"/>
      </w:pPr>
    </w:p>
    <w:p w14:paraId="4E313A08">
      <w:pPr>
        <w:pStyle w:val="4"/>
        <w:keepNext/>
        <w:spacing w:before="160" w:after="100"/>
      </w:pPr>
      <w:r>
        <w:rPr>
          <w:rFonts w:ascii="Calibri" w:hAnsi="Calibri" w:eastAsia="等线"/>
          <w:b/>
          <w:sz w:val="26"/>
        </w:rPr>
        <w:t>3.3 canteen 食堂表</w:t>
      </w:r>
    </w:p>
    <w:tbl>
      <w:tblPr>
        <w:tblStyle w:val="32"/>
        <w:tblW w:w="0" w:type="auto"/>
        <w:jc w:val="center"/>
        <w:tblBorders>
          <w:top w:val="single" w:color="B4C7E7" w:sz="6" w:space="0"/>
          <w:left w:val="single" w:color="B4C7E7" w:sz="6" w:space="0"/>
          <w:bottom w:val="single" w:color="B4C7E7" w:sz="6" w:space="0"/>
          <w:right w:val="single" w:color="B4C7E7" w:sz="6" w:space="0"/>
          <w:insideH w:val="single" w:color="B4C7E7" w:sz="6" w:space="0"/>
          <w:insideV w:val="single" w:color="B4C7E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417"/>
        <w:gridCol w:w="737"/>
        <w:gridCol w:w="1361"/>
        <w:gridCol w:w="1474"/>
        <w:gridCol w:w="3005"/>
      </w:tblGrid>
      <w:tr w14:paraId="79B7B03A">
        <w:trPr>
          <w:jc w:val="center"/>
        </w:trPr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A00D6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字段名</w:t>
            </w:r>
          </w:p>
        </w:tc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3F5F0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类型</w:t>
            </w:r>
          </w:p>
        </w:tc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47CEB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可空</w:t>
            </w:r>
          </w:p>
        </w:tc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8AFE9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键/约束</w:t>
            </w:r>
          </w:p>
        </w:tc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74C4B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默认值</w:t>
            </w:r>
          </w:p>
        </w:tc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04A77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说明</w:t>
            </w:r>
          </w:p>
        </w:tc>
      </w:tr>
      <w:tr w14:paraId="5F141EF1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6943A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id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6D60F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BIGINT UNSIGNED</w:t>
            </w:r>
          </w:p>
        </w:tc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26B1E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AA5F6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PK, AUTO_INCREMENT</w:t>
            </w: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73D893">
            <w:pPr>
              <w:spacing w:after="0"/>
              <w:jc w:val="center"/>
            </w:pP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DB9F3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食堂主键</w:t>
            </w:r>
          </w:p>
        </w:tc>
      </w:tr>
      <w:tr w14:paraId="61097DBB">
        <w:trPr>
          <w:jc w:val="center"/>
        </w:trPr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F8A03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name</w:t>
            </w:r>
          </w:p>
        </w:tc>
        <w:tc>
          <w:tcPr>
            <w:tcW w:w="141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ABDB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VARCHAR(100)</w:t>
            </w:r>
          </w:p>
        </w:tc>
        <w:tc>
          <w:tcPr>
            <w:tcW w:w="73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0D7F4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6BE10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UNIQUE</w:t>
            </w:r>
          </w:p>
        </w:tc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7CF8D">
            <w:pPr>
              <w:spacing w:after="0"/>
              <w:jc w:val="center"/>
            </w:pPr>
          </w:p>
        </w:tc>
        <w:tc>
          <w:tcPr>
            <w:tcW w:w="3005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BF19E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食堂名称</w:t>
            </w:r>
          </w:p>
        </w:tc>
      </w:tr>
      <w:tr w14:paraId="3EDB338C">
        <w:trPr>
          <w:jc w:val="center"/>
        </w:trPr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C562A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location</w:t>
            </w:r>
          </w:p>
        </w:tc>
        <w:tc>
          <w:tcPr>
            <w:tcW w:w="141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EF89A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VARCHAR(255)</w:t>
            </w:r>
          </w:p>
        </w:tc>
        <w:tc>
          <w:tcPr>
            <w:tcW w:w="73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4A191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是</w:t>
            </w:r>
          </w:p>
        </w:tc>
        <w:tc>
          <w:tcPr>
            <w:tcW w:w="1361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39414">
            <w:pPr>
              <w:spacing w:after="0"/>
              <w:jc w:val="center"/>
            </w:pPr>
          </w:p>
        </w:tc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6C3F8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NULL</w:t>
            </w:r>
          </w:p>
        </w:tc>
        <w:tc>
          <w:tcPr>
            <w:tcW w:w="3005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61CB1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地点描述</w:t>
            </w:r>
          </w:p>
        </w:tc>
      </w:tr>
      <w:tr w14:paraId="78C7495C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77ACA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description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4DF27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VARCHAR(500)</w:t>
            </w:r>
          </w:p>
        </w:tc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5FACD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是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673414">
            <w:pPr>
              <w:spacing w:after="0"/>
              <w:jc w:val="center"/>
            </w:pP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99FEA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NULL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9C180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食堂简介</w:t>
            </w:r>
          </w:p>
        </w:tc>
      </w:tr>
      <w:tr w14:paraId="10C43244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41586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created_at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CE0B6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DATETIME</w:t>
            </w:r>
          </w:p>
        </w:tc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F9DAC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0464B">
            <w:pPr>
              <w:spacing w:after="0"/>
              <w:jc w:val="center"/>
            </w:pP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5193F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CURRENT_TIMESTAMP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5B094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创建时间</w:t>
            </w:r>
          </w:p>
        </w:tc>
      </w:tr>
      <w:tr w14:paraId="5F59FD13">
        <w:trPr>
          <w:jc w:val="center"/>
        </w:trPr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7E523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updated_at</w:t>
            </w:r>
          </w:p>
        </w:tc>
        <w:tc>
          <w:tcPr>
            <w:tcW w:w="141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CC09F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DATETIME</w:t>
            </w:r>
          </w:p>
        </w:tc>
        <w:tc>
          <w:tcPr>
            <w:tcW w:w="73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76F04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1646D">
            <w:pPr>
              <w:spacing w:after="0"/>
              <w:jc w:val="center"/>
            </w:pPr>
          </w:p>
        </w:tc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E51B3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CURRENT_TIMESTAMP ON UPDATE CURRENT_TIMESTAMP</w:t>
            </w:r>
          </w:p>
        </w:tc>
        <w:tc>
          <w:tcPr>
            <w:tcW w:w="3005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3B1ED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更新时间</w:t>
            </w:r>
          </w:p>
        </w:tc>
      </w:tr>
    </w:tbl>
    <w:p w14:paraId="31624A80">
      <w:pPr>
        <w:spacing w:after="120"/>
      </w:pPr>
    </w:p>
    <w:p w14:paraId="5F66AFE2">
      <w:pPr>
        <w:pStyle w:val="4"/>
        <w:keepNext/>
        <w:spacing w:before="160" w:after="100"/>
      </w:pPr>
      <w:r>
        <w:rPr>
          <w:rFonts w:ascii="Calibri" w:hAnsi="Calibri" w:eastAsia="等线"/>
          <w:b/>
          <w:sz w:val="26"/>
        </w:rPr>
        <w:t>3.4 stall 窗口表</w:t>
      </w:r>
    </w:p>
    <w:tbl>
      <w:tblPr>
        <w:tblStyle w:val="32"/>
        <w:tblW w:w="0" w:type="auto"/>
        <w:jc w:val="center"/>
        <w:tblBorders>
          <w:top w:val="single" w:color="B4C7E7" w:sz="6" w:space="0"/>
          <w:left w:val="single" w:color="B4C7E7" w:sz="6" w:space="0"/>
          <w:bottom w:val="single" w:color="B4C7E7" w:sz="6" w:space="0"/>
          <w:right w:val="single" w:color="B4C7E7" w:sz="6" w:space="0"/>
          <w:insideH w:val="single" w:color="B4C7E7" w:sz="6" w:space="0"/>
          <w:insideV w:val="single" w:color="B4C7E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417"/>
        <w:gridCol w:w="737"/>
        <w:gridCol w:w="1361"/>
        <w:gridCol w:w="1474"/>
        <w:gridCol w:w="3005"/>
      </w:tblGrid>
      <w:tr w14:paraId="1939B038">
        <w:trPr>
          <w:jc w:val="center"/>
        </w:trPr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70B13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字段名</w:t>
            </w:r>
          </w:p>
        </w:tc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B4E2B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类型</w:t>
            </w:r>
          </w:p>
        </w:tc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508C6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可空</w:t>
            </w:r>
          </w:p>
        </w:tc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11F50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键/约束</w:t>
            </w:r>
          </w:p>
        </w:tc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AFCF4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默认值</w:t>
            </w:r>
          </w:p>
        </w:tc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CBC9E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说明</w:t>
            </w:r>
          </w:p>
        </w:tc>
      </w:tr>
      <w:tr w14:paraId="6F50049A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BABF1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id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CDA5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BIGINT UNSIGNED</w:t>
            </w:r>
          </w:p>
        </w:tc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47E33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1A834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PK, AUTO_INCREMENT</w:t>
            </w: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E67E7">
            <w:pPr>
              <w:spacing w:after="0"/>
              <w:jc w:val="center"/>
            </w:pP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06E2A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窗口主键</w:t>
            </w:r>
          </w:p>
        </w:tc>
      </w:tr>
      <w:tr w14:paraId="25358170">
        <w:trPr>
          <w:jc w:val="center"/>
        </w:trPr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88627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canteen_id</w:t>
            </w:r>
          </w:p>
        </w:tc>
        <w:tc>
          <w:tcPr>
            <w:tcW w:w="141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E7708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BIGINT UNSIGNED</w:t>
            </w:r>
          </w:p>
        </w:tc>
        <w:tc>
          <w:tcPr>
            <w:tcW w:w="73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E479B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FC75F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FK</w:t>
            </w:r>
          </w:p>
        </w:tc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370F8">
            <w:pPr>
              <w:spacing w:after="0"/>
              <w:jc w:val="center"/>
            </w:pPr>
          </w:p>
        </w:tc>
        <w:tc>
          <w:tcPr>
            <w:tcW w:w="3005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70314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所属食堂 ID</w:t>
            </w:r>
          </w:p>
        </w:tc>
      </w:tr>
      <w:tr w14:paraId="599BCE01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50D9A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name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C88E9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VARCHAR(100)</w:t>
            </w:r>
          </w:p>
        </w:tc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464F6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41991">
            <w:pPr>
              <w:spacing w:after="0"/>
              <w:jc w:val="center"/>
            </w:pP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85436">
            <w:pPr>
              <w:spacing w:after="0"/>
              <w:jc w:val="center"/>
            </w:pP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7C37A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窗口名称</w:t>
            </w:r>
          </w:p>
        </w:tc>
      </w:tr>
      <w:tr w14:paraId="68ABDBE9">
        <w:trPr>
          <w:jc w:val="center"/>
        </w:trPr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04736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category</w:t>
            </w:r>
          </w:p>
        </w:tc>
        <w:tc>
          <w:tcPr>
            <w:tcW w:w="141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493E1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VARCHAR(50)</w:t>
            </w:r>
          </w:p>
        </w:tc>
        <w:tc>
          <w:tcPr>
            <w:tcW w:w="73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60BF1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是</w:t>
            </w:r>
          </w:p>
        </w:tc>
        <w:tc>
          <w:tcPr>
            <w:tcW w:w="1361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B97C8">
            <w:pPr>
              <w:spacing w:after="0"/>
              <w:jc w:val="center"/>
            </w:pPr>
          </w:p>
        </w:tc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9AD9D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NULL</w:t>
            </w:r>
          </w:p>
        </w:tc>
        <w:tc>
          <w:tcPr>
            <w:tcW w:w="3005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DC4D7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菜品类型</w:t>
            </w:r>
          </w:p>
        </w:tc>
      </w:tr>
      <w:tr w14:paraId="1B6AE801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25353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description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86763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VARCHAR(500)</w:t>
            </w:r>
          </w:p>
        </w:tc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76D74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是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08119">
            <w:pPr>
              <w:spacing w:after="0"/>
              <w:jc w:val="center"/>
            </w:pP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EA54F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NULL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DAC81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窗口简介</w:t>
            </w:r>
          </w:p>
        </w:tc>
      </w:tr>
      <w:tr w14:paraId="2132B3A7">
        <w:trPr>
          <w:jc w:val="center"/>
        </w:trPr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8C0CA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avg_rating</w:t>
            </w:r>
          </w:p>
        </w:tc>
        <w:tc>
          <w:tcPr>
            <w:tcW w:w="141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159E5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DECIMAL(3,2)</w:t>
            </w:r>
          </w:p>
        </w:tc>
        <w:tc>
          <w:tcPr>
            <w:tcW w:w="73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DFF8B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99DA6">
            <w:pPr>
              <w:spacing w:after="0"/>
              <w:jc w:val="center"/>
            </w:pPr>
          </w:p>
        </w:tc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9F6A3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0.00</w:t>
            </w:r>
          </w:p>
        </w:tc>
        <w:tc>
          <w:tcPr>
            <w:tcW w:w="3005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2D384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平均评分，冗余字段</w:t>
            </w:r>
          </w:p>
        </w:tc>
      </w:tr>
      <w:tr w14:paraId="22262F3D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B49C4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review_count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26ACA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INT UNSIGNED</w:t>
            </w:r>
          </w:p>
        </w:tc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A7470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38C2D">
            <w:pPr>
              <w:spacing w:after="0"/>
              <w:jc w:val="center"/>
            </w:pP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BB2D7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0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E92B5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评价数量，冗余字段</w:t>
            </w:r>
          </w:p>
        </w:tc>
      </w:tr>
      <w:tr w14:paraId="1D84A811">
        <w:trPr>
          <w:jc w:val="center"/>
        </w:trPr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DDAA1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status</w:t>
            </w:r>
          </w:p>
        </w:tc>
        <w:tc>
          <w:tcPr>
            <w:tcW w:w="141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70FF8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TINYINT UNSIGNED</w:t>
            </w:r>
          </w:p>
        </w:tc>
        <w:tc>
          <w:tcPr>
            <w:tcW w:w="73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BE587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EA73C">
            <w:pPr>
              <w:spacing w:after="0"/>
              <w:jc w:val="center"/>
            </w:pPr>
          </w:p>
        </w:tc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D5EEC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1</w:t>
            </w:r>
          </w:p>
        </w:tc>
        <w:tc>
          <w:tcPr>
            <w:tcW w:w="3005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B2F3C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状态：1启用，0停用</w:t>
            </w:r>
          </w:p>
        </w:tc>
      </w:tr>
      <w:tr w14:paraId="6E45A673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CC6FD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created_at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12204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DATETIME</w:t>
            </w:r>
          </w:p>
        </w:tc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9633D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B5A548">
            <w:pPr>
              <w:spacing w:after="0"/>
              <w:jc w:val="center"/>
            </w:pP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C034A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CURRENT_TIMESTAMP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F0067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创建时间</w:t>
            </w:r>
          </w:p>
        </w:tc>
      </w:tr>
      <w:tr w14:paraId="04A2B81B">
        <w:trPr>
          <w:jc w:val="center"/>
        </w:trPr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30EDB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updated_at</w:t>
            </w:r>
          </w:p>
        </w:tc>
        <w:tc>
          <w:tcPr>
            <w:tcW w:w="141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970C8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DATETIME</w:t>
            </w:r>
          </w:p>
        </w:tc>
        <w:tc>
          <w:tcPr>
            <w:tcW w:w="73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D5F30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210B8">
            <w:pPr>
              <w:spacing w:after="0"/>
              <w:jc w:val="center"/>
            </w:pPr>
          </w:p>
        </w:tc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2DAD0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CURRENT_TIMESTAMP ON UPDATE CURRENT_TIMESTAMP</w:t>
            </w:r>
          </w:p>
        </w:tc>
        <w:tc>
          <w:tcPr>
            <w:tcW w:w="3005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41285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更新时间</w:t>
            </w:r>
          </w:p>
        </w:tc>
      </w:tr>
    </w:tbl>
    <w:p w14:paraId="2BDAFC3B">
      <w:pPr>
        <w:spacing w:after="120"/>
      </w:pPr>
    </w:p>
    <w:p w14:paraId="7C95DA60">
      <w:pPr>
        <w:pStyle w:val="4"/>
        <w:keepNext/>
        <w:spacing w:before="160" w:after="100"/>
      </w:pPr>
      <w:r>
        <w:rPr>
          <w:rFonts w:ascii="Calibri" w:hAnsi="Calibri" w:eastAsia="等线"/>
          <w:b/>
          <w:sz w:val="26"/>
        </w:rPr>
        <w:t>3.5 review 评价表</w:t>
      </w:r>
    </w:p>
    <w:tbl>
      <w:tblPr>
        <w:tblStyle w:val="32"/>
        <w:tblW w:w="0" w:type="auto"/>
        <w:jc w:val="center"/>
        <w:tblBorders>
          <w:top w:val="single" w:color="B4C7E7" w:sz="6" w:space="0"/>
          <w:left w:val="single" w:color="B4C7E7" w:sz="6" w:space="0"/>
          <w:bottom w:val="single" w:color="B4C7E7" w:sz="6" w:space="0"/>
          <w:right w:val="single" w:color="B4C7E7" w:sz="6" w:space="0"/>
          <w:insideH w:val="single" w:color="B4C7E7" w:sz="6" w:space="0"/>
          <w:insideV w:val="single" w:color="B4C7E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417"/>
        <w:gridCol w:w="737"/>
        <w:gridCol w:w="1361"/>
        <w:gridCol w:w="1474"/>
        <w:gridCol w:w="3005"/>
      </w:tblGrid>
      <w:tr w14:paraId="5FA4AC51">
        <w:trPr>
          <w:jc w:val="center"/>
        </w:trPr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F065F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字段名</w:t>
            </w:r>
          </w:p>
        </w:tc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69764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类型</w:t>
            </w:r>
          </w:p>
        </w:tc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A676F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可空</w:t>
            </w:r>
          </w:p>
        </w:tc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D49B0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键/约束</w:t>
            </w:r>
          </w:p>
        </w:tc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D8376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默认值</w:t>
            </w:r>
          </w:p>
        </w:tc>
        <w:tc>
          <w:tcPr>
            <w:tcW w:w="1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B7559">
            <w:pPr>
              <w:jc w:val="center"/>
            </w:pPr>
            <w:r>
              <w:rPr>
                <w:rFonts w:ascii="Calibri" w:hAnsi="Calibri" w:eastAsia="等线"/>
                <w:b/>
                <w:sz w:val="21"/>
              </w:rPr>
              <w:t>说明</w:t>
            </w:r>
          </w:p>
        </w:tc>
      </w:tr>
      <w:tr w14:paraId="31C569B0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FD332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id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4E38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BIGINT UNSIGNED</w:t>
            </w:r>
          </w:p>
        </w:tc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7977A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DEF4A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PK, AUTO_INCREMENT</w:t>
            </w: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21F78">
            <w:pPr>
              <w:spacing w:after="0"/>
              <w:jc w:val="center"/>
            </w:pP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386F8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评价主键</w:t>
            </w:r>
          </w:p>
        </w:tc>
      </w:tr>
      <w:tr w14:paraId="46F88B48">
        <w:trPr>
          <w:jc w:val="center"/>
        </w:trPr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203F0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user_id</w:t>
            </w:r>
          </w:p>
        </w:tc>
        <w:tc>
          <w:tcPr>
            <w:tcW w:w="141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FAE8F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BIGINT UNSIGNED</w:t>
            </w:r>
          </w:p>
        </w:tc>
        <w:tc>
          <w:tcPr>
            <w:tcW w:w="73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6079A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21297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FK</w:t>
            </w:r>
          </w:p>
        </w:tc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38655">
            <w:pPr>
              <w:spacing w:after="0"/>
              <w:jc w:val="center"/>
            </w:pPr>
          </w:p>
        </w:tc>
        <w:tc>
          <w:tcPr>
            <w:tcW w:w="3005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A3251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评价用户 ID</w:t>
            </w:r>
          </w:p>
        </w:tc>
      </w:tr>
      <w:tr w14:paraId="3395A9E7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38CFE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stall_id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265AC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BIGINT UNSIGNED</w:t>
            </w:r>
          </w:p>
        </w:tc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3329D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C5ADE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FK</w:t>
            </w: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557E9">
            <w:pPr>
              <w:spacing w:after="0"/>
              <w:jc w:val="center"/>
            </w:pP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9D8EF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被评价窗口 ID</w:t>
            </w:r>
          </w:p>
        </w:tc>
      </w:tr>
      <w:tr w14:paraId="2441A4BF">
        <w:trPr>
          <w:jc w:val="center"/>
        </w:trPr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7C788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rating</w:t>
            </w:r>
          </w:p>
        </w:tc>
        <w:tc>
          <w:tcPr>
            <w:tcW w:w="141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545F8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TINYINT UNSIGNED</w:t>
            </w:r>
          </w:p>
        </w:tc>
        <w:tc>
          <w:tcPr>
            <w:tcW w:w="73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CB05DB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23673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CHECK</w:t>
            </w:r>
          </w:p>
        </w:tc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B5010">
            <w:pPr>
              <w:spacing w:after="0"/>
              <w:jc w:val="center"/>
            </w:pPr>
          </w:p>
        </w:tc>
        <w:tc>
          <w:tcPr>
            <w:tcW w:w="3005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FAECC">
            <w:pPr>
              <w:spacing w:after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Calibri" w:hAnsi="Calibri" w:eastAsia="等线"/>
                <w:b w:val="0"/>
                <w:sz w:val="19"/>
              </w:rPr>
              <w:t>评分，</w:t>
            </w:r>
            <w:r>
              <w:rPr>
                <w:rFonts w:hint="eastAsia" w:eastAsia="等线"/>
                <w:b w:val="0"/>
                <w:sz w:val="19"/>
                <w:lang w:val="en-US" w:eastAsia="zh-CN"/>
              </w:rPr>
              <w:t>只接受</w:t>
            </w:r>
            <w:r>
              <w:rPr>
                <w:rFonts w:ascii="Calibri" w:hAnsi="Calibri" w:eastAsia="等线"/>
                <w:b w:val="0"/>
                <w:sz w:val="19"/>
              </w:rPr>
              <w:t xml:space="preserve"> 1~5</w:t>
            </w:r>
            <w:r>
              <w:rPr>
                <w:rFonts w:hint="eastAsia" w:eastAsia="等线"/>
                <w:b w:val="0"/>
                <w:sz w:val="19"/>
                <w:lang w:val="en-US" w:eastAsia="zh-CN"/>
              </w:rPr>
              <w:t>五个整数</w:t>
            </w:r>
          </w:p>
        </w:tc>
      </w:tr>
      <w:tr w14:paraId="79203A50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C751B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content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9CD23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VARCHAR(1000)</w:t>
            </w:r>
          </w:p>
        </w:tc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02719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是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4B40A">
            <w:pPr>
              <w:spacing w:after="0"/>
              <w:jc w:val="center"/>
            </w:pP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2A68A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NULL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289F9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评论内容</w:t>
            </w:r>
          </w:p>
        </w:tc>
      </w:tr>
      <w:tr w14:paraId="0211CBDF">
        <w:trPr>
          <w:jc w:val="center"/>
        </w:trPr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ACE0B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is_deleted</w:t>
            </w:r>
          </w:p>
        </w:tc>
        <w:tc>
          <w:tcPr>
            <w:tcW w:w="141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A29A9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TINYINT UNSIGNED</w:t>
            </w:r>
          </w:p>
        </w:tc>
        <w:tc>
          <w:tcPr>
            <w:tcW w:w="73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D92E4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7F415">
            <w:pPr>
              <w:spacing w:after="0"/>
              <w:jc w:val="center"/>
            </w:pPr>
          </w:p>
        </w:tc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5F9BC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0</w:t>
            </w:r>
          </w:p>
        </w:tc>
        <w:tc>
          <w:tcPr>
            <w:tcW w:w="3005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F3083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逻辑删除标记：0正常，1已删除</w:t>
            </w:r>
          </w:p>
        </w:tc>
      </w:tr>
      <w:tr w14:paraId="0BC66426">
        <w:trPr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AFAF6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created_at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4F6E5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DATETIME</w:t>
            </w:r>
          </w:p>
        </w:tc>
        <w:tc>
          <w:tcPr>
            <w:tcW w:w="7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3A019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A87FD">
            <w:pPr>
              <w:spacing w:after="0"/>
              <w:jc w:val="center"/>
            </w:pP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6AB05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CURRENT_TIMESTAMP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C0F24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创建时间</w:t>
            </w:r>
          </w:p>
        </w:tc>
      </w:tr>
      <w:tr w14:paraId="33A14A82">
        <w:trPr>
          <w:jc w:val="center"/>
        </w:trPr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DF34E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updated_at</w:t>
            </w:r>
          </w:p>
        </w:tc>
        <w:tc>
          <w:tcPr>
            <w:tcW w:w="141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99CF0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DATETIME</w:t>
            </w:r>
          </w:p>
        </w:tc>
        <w:tc>
          <w:tcPr>
            <w:tcW w:w="73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CBFA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否</w:t>
            </w:r>
          </w:p>
        </w:tc>
        <w:tc>
          <w:tcPr>
            <w:tcW w:w="1361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A20BA">
            <w:pPr>
              <w:spacing w:after="0"/>
              <w:jc w:val="center"/>
            </w:pPr>
          </w:p>
        </w:tc>
        <w:tc>
          <w:tcPr>
            <w:tcW w:w="1474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E5198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CURRENT_TIMESTAMP ON UPDATE CURRENT_TIMESTAMP</w:t>
            </w:r>
          </w:p>
        </w:tc>
        <w:tc>
          <w:tcPr>
            <w:tcW w:w="3005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9E3CF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更新时间</w:t>
            </w:r>
          </w:p>
        </w:tc>
      </w:tr>
    </w:tbl>
    <w:p w14:paraId="03CCB27A">
      <w:pPr>
        <w:spacing w:after="120"/>
      </w:pPr>
    </w:p>
    <w:p w14:paraId="076F9A6C">
      <w:pPr>
        <w:pStyle w:val="4"/>
        <w:keepNext/>
        <w:spacing w:before="160" w:after="100"/>
      </w:pPr>
      <w:r>
        <w:rPr>
          <w:rFonts w:ascii="Calibri" w:hAnsi="Calibri" w:eastAsia="等线"/>
          <w:b/>
          <w:sz w:val="26"/>
        </w:rPr>
        <w:t>3.6 索引与约束</w:t>
      </w:r>
    </w:p>
    <w:p w14:paraId="1A3D834F">
      <w:pPr>
        <w:spacing w:after="120" w:line="324" w:lineRule="auto"/>
        <w:ind w:left="0" w:firstLine="0"/>
      </w:pPr>
      <w:r>
        <w:rPr>
          <w:rFonts w:ascii="Calibri" w:hAnsi="Calibri" w:eastAsia="宋体"/>
          <w:b w:val="0"/>
          <w:sz w:val="22"/>
        </w:rPr>
        <w:t>（1）user 表建立 uk_user_student_id(student_id) 唯一索引。</w:t>
      </w:r>
    </w:p>
    <w:p w14:paraId="3166742C">
      <w:pPr>
        <w:spacing w:after="120" w:line="324" w:lineRule="auto"/>
        <w:ind w:left="0" w:firstLine="0"/>
      </w:pPr>
      <w:r>
        <w:rPr>
          <w:rFonts w:ascii="Calibri" w:hAnsi="Calibri" w:eastAsia="宋体"/>
          <w:b w:val="0"/>
          <w:sz w:val="22"/>
        </w:rPr>
        <w:t>（2）canteen 表建立 uk_canteen_name(name) 唯一索引。</w:t>
      </w:r>
    </w:p>
    <w:p w14:paraId="5FA2A3AF">
      <w:pPr>
        <w:spacing w:after="120" w:line="324" w:lineRule="auto"/>
        <w:ind w:left="0" w:firstLine="0"/>
      </w:pPr>
      <w:r>
        <w:rPr>
          <w:rFonts w:ascii="Calibri" w:hAnsi="Calibri" w:eastAsia="宋体"/>
          <w:b w:val="0"/>
          <w:sz w:val="22"/>
        </w:rPr>
        <w:t>（3）stall 表建立 canteen_id、category、avg_rating、review_count 索引，并建议在 (canteen_id, name) 上建立联合唯一索引。</w:t>
      </w:r>
    </w:p>
    <w:p w14:paraId="284D109C">
      <w:pPr>
        <w:spacing w:after="120" w:line="324" w:lineRule="auto"/>
        <w:ind w:left="0" w:firstLine="0"/>
      </w:pPr>
      <w:r>
        <w:rPr>
          <w:rFonts w:ascii="Calibri" w:hAnsi="Calibri" w:eastAsia="宋体"/>
          <w:b w:val="0"/>
          <w:sz w:val="22"/>
        </w:rPr>
        <w:t>（4）review 表建立 uk_review_user_stall(user_id, stall_id) 联合唯一索引，同时为 stall_id、user_id、created_at 设置查询索引。</w:t>
      </w:r>
    </w:p>
    <w:p w14:paraId="0D5B30C4">
      <w:pPr>
        <w:pStyle w:val="3"/>
        <w:keepNext/>
        <w:spacing w:before="200" w:after="100"/>
      </w:pPr>
      <w:r>
        <w:rPr>
          <w:rFonts w:ascii="Calibri" w:hAnsi="Calibri" w:eastAsia="黑体"/>
          <w:b/>
          <w:color w:val="1F4E79"/>
          <w:sz w:val="32"/>
        </w:rPr>
        <w:t>4 接口设计</w:t>
      </w:r>
    </w:p>
    <w:p w14:paraId="0124C724">
      <w:pPr>
        <w:spacing w:after="120" w:line="324" w:lineRule="auto"/>
        <w:ind w:left="0" w:firstLine="420"/>
      </w:pPr>
      <w:r>
        <w:rPr>
          <w:rFonts w:ascii="Calibri" w:hAnsi="Calibri" w:eastAsia="宋体"/>
          <w:b w:val="0"/>
          <w:sz w:val="22"/>
        </w:rPr>
        <w:t>系统采用 RESTful API 风格，前后端通过 JSON 数据交互。查询类接口优先使用 Query 参数；新增和修改类接口通过 JSON Body 提交业务数据。统一返回结构为 code、message、data 三层，以减少联调过程中的字段层级歧义。</w:t>
      </w:r>
    </w:p>
    <w:tbl>
      <w:tblPr>
        <w:tblStyle w:val="32"/>
        <w:tblW w:w="0" w:type="auto"/>
        <w:jc w:val="center"/>
        <w:tblBorders>
          <w:top w:val="single" w:color="9FBAD0" w:sz="8" w:space="0"/>
          <w:left w:val="single" w:color="9FBAD0" w:sz="8" w:space="0"/>
          <w:bottom w:val="single" w:color="9FBAD0" w:sz="8" w:space="0"/>
          <w:right w:val="single" w:color="9FBAD0" w:sz="8" w:space="0"/>
          <w:insideH w:val="single" w:color="9FBAD0" w:sz="8" w:space="0"/>
          <w:insideV w:val="single" w:color="9FBAD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C7F7E55">
        <w:trPr>
          <w:jc w:val="center"/>
        </w:trPr>
        <w:tc>
          <w:tcPr>
            <w:tcW w:w="974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79B16">
            <w:pPr>
              <w:spacing w:after="40"/>
            </w:pPr>
            <w:r>
              <w:rPr>
                <w:rFonts w:ascii="Calibri" w:hAnsi="Calibri" w:eastAsia="黑体"/>
                <w:b/>
                <w:color w:val="1F4E79"/>
                <w:sz w:val="23"/>
              </w:rPr>
              <w:t>统一返回结构</w:t>
            </w:r>
          </w:p>
        </w:tc>
      </w:tr>
      <w:tr w14:paraId="6E93BE71">
        <w:trPr>
          <w:jc w:val="center"/>
        </w:trPr>
        <w:tc>
          <w:tcPr>
            <w:tcW w:w="9746" w:type="dxa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3A4FA6">
            <w:pPr>
              <w:spacing w:after="0"/>
              <w:ind w:left="227" w:hanging="227"/>
            </w:pPr>
            <w:r>
              <w:rPr>
                <w:rFonts w:ascii="Calibri" w:hAnsi="Calibri" w:eastAsia="等线"/>
                <w:b w:val="0"/>
                <w:sz w:val="21"/>
              </w:rPr>
              <w:t>• 成功返回：{"code": 0, "message": "success", "data": {...}}</w:t>
            </w:r>
          </w:p>
        </w:tc>
      </w:tr>
      <w:tr w14:paraId="5526ECCE">
        <w:trPr>
          <w:jc w:val="center"/>
        </w:trPr>
        <w:tc>
          <w:tcPr>
            <w:tcW w:w="9746" w:type="dxa"/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BC158A">
            <w:pPr>
              <w:spacing w:after="0"/>
              <w:ind w:left="227" w:hanging="227"/>
            </w:pPr>
            <w:r>
              <w:rPr>
                <w:rFonts w:ascii="Calibri" w:hAnsi="Calibri" w:eastAsia="等线"/>
                <w:b w:val="0"/>
                <w:sz w:val="21"/>
              </w:rPr>
              <w:t>• 分页返回：data 下统一包含 list、total、page、page_size 四个字段。</w:t>
            </w:r>
          </w:p>
        </w:tc>
      </w:tr>
      <w:tr w14:paraId="1BF950F9">
        <w:trPr>
          <w:jc w:val="center"/>
        </w:trPr>
        <w:tc>
          <w:tcPr>
            <w:tcW w:w="9746" w:type="dxa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0C4C84">
            <w:pPr>
              <w:spacing w:after="0"/>
              <w:ind w:left="227" w:hanging="227"/>
            </w:pPr>
            <w:r>
              <w:rPr>
                <w:rFonts w:ascii="Calibri" w:hAnsi="Calibri" w:eastAsia="等线"/>
                <w:b w:val="0"/>
                <w:sz w:val="21"/>
              </w:rPr>
              <w:t>• 错误返回：{"code": 业务码, "message": "错误说明", "data": null}</w:t>
            </w:r>
          </w:p>
        </w:tc>
      </w:tr>
    </w:tbl>
    <w:p w14:paraId="25B75EB5">
      <w:pPr>
        <w:spacing w:after="80"/>
      </w:pPr>
    </w:p>
    <w:p w14:paraId="0614EC0C">
      <w:pPr>
        <w:pStyle w:val="4"/>
        <w:keepNext/>
        <w:spacing w:before="160" w:after="100"/>
      </w:pPr>
      <w:r>
        <w:rPr>
          <w:rFonts w:ascii="Calibri" w:hAnsi="Calibri" w:eastAsia="等线"/>
          <w:b/>
          <w:sz w:val="26"/>
        </w:rPr>
        <w:t>4.1 用户注册</w:t>
      </w:r>
    </w:p>
    <w:tbl>
      <w:tblPr>
        <w:tblStyle w:val="32"/>
        <w:tblW w:w="0" w:type="auto"/>
        <w:jc w:val="center"/>
        <w:tblBorders>
          <w:top w:val="single" w:color="C5D3E3" w:sz="6" w:space="0"/>
          <w:left w:val="single" w:color="C5D3E3" w:sz="6" w:space="0"/>
          <w:bottom w:val="single" w:color="C5D3E3" w:sz="6" w:space="0"/>
          <w:right w:val="single" w:color="C5D3E3" w:sz="6" w:space="0"/>
          <w:insideH w:val="single" w:color="C5D3E3" w:sz="6" w:space="0"/>
          <w:insideV w:val="single" w:color="C5D3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483"/>
      </w:tblGrid>
      <w:tr w14:paraId="5F460571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DBE94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接口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EA808">
            <w:r>
              <w:rPr>
                <w:rFonts w:ascii="Calibri" w:hAnsi="Calibri" w:eastAsia="等线"/>
                <w:b w:val="0"/>
                <w:sz w:val="20"/>
              </w:rPr>
              <w:t>POST /api/auth/register</w:t>
            </w:r>
          </w:p>
        </w:tc>
      </w:tr>
      <w:tr w14:paraId="0E33BCF6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FF1E3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说明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3511E">
            <w:r>
              <w:rPr>
                <w:rFonts w:ascii="Calibri" w:hAnsi="Calibri" w:eastAsia="等线"/>
                <w:b w:val="0"/>
                <w:sz w:val="20"/>
              </w:rPr>
              <w:t>注册新用户</w:t>
            </w:r>
          </w:p>
        </w:tc>
      </w:tr>
    </w:tbl>
    <w:p w14:paraId="6D0C686E">
      <w:pPr>
        <w:spacing w:after="40"/>
      </w:pPr>
    </w:p>
    <w:p w14:paraId="410AE46B">
      <w:pPr>
        <w:spacing w:after="40"/>
      </w:pPr>
      <w:r>
        <w:rPr>
          <w:rFonts w:ascii="Calibri" w:hAnsi="Calibri" w:eastAsia="黑体"/>
          <w:b/>
          <w:color w:val="1F4E79"/>
          <w:sz w:val="21"/>
        </w:rPr>
        <w:t>请求字段</w:t>
      </w:r>
    </w:p>
    <w:tbl>
      <w:tblPr>
        <w:tblStyle w:val="32"/>
        <w:tblW w:w="0" w:type="auto"/>
        <w:jc w:val="center"/>
        <w:tblBorders>
          <w:top w:val="single" w:color="C8D6E5" w:sz="4" w:space="0"/>
          <w:left w:val="single" w:color="C8D6E5" w:sz="4" w:space="0"/>
          <w:bottom w:val="single" w:color="C8D6E5" w:sz="4" w:space="0"/>
          <w:right w:val="single" w:color="C8D6E5" w:sz="4" w:space="0"/>
          <w:insideH w:val="single" w:color="C8D6E5" w:sz="4" w:space="0"/>
          <w:insideV w:val="single" w:color="C8D6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247"/>
        <w:gridCol w:w="794"/>
        <w:gridCol w:w="5102"/>
      </w:tblGrid>
      <w:tr w14:paraId="26DCB9CE">
        <w:trPr>
          <w:jc w:val="center"/>
        </w:trPr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63A627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字段名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55D19B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类型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F9338A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必填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6BB291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说明</w:t>
            </w:r>
          </w:p>
        </w:tc>
      </w:tr>
      <w:tr w14:paraId="7368BE4B">
        <w:trPr>
          <w:jc w:val="center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90041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student_id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743211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</w:t>
            </w:r>
          </w:p>
        </w:tc>
        <w:tc>
          <w:tcPr>
            <w:tcW w:w="7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C1D46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是</w:t>
            </w:r>
          </w:p>
        </w:tc>
        <w:tc>
          <w:tcPr>
            <w:tcW w:w="51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F4DE0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学号类登录标识</w:t>
            </w:r>
          </w:p>
        </w:tc>
      </w:tr>
      <w:tr w14:paraId="3B8B3505">
        <w:trPr>
          <w:jc w:val="center"/>
        </w:trPr>
        <w:tc>
          <w:tcPr>
            <w:tcW w:w="170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185ACE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username</w:t>
            </w:r>
          </w:p>
        </w:tc>
        <w:tc>
          <w:tcPr>
            <w:tcW w:w="1247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6D51CD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</w:t>
            </w:r>
          </w:p>
        </w:tc>
        <w:tc>
          <w:tcPr>
            <w:tcW w:w="79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92CC5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是</w:t>
            </w:r>
          </w:p>
        </w:tc>
        <w:tc>
          <w:tcPr>
            <w:tcW w:w="5102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87566F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用户昵称</w:t>
            </w:r>
          </w:p>
        </w:tc>
      </w:tr>
      <w:tr w14:paraId="7C081CD0">
        <w:trPr>
          <w:jc w:val="center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1CE67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password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41D8D1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</w:t>
            </w:r>
          </w:p>
        </w:tc>
        <w:tc>
          <w:tcPr>
            <w:tcW w:w="7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B0041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是</w:t>
            </w:r>
          </w:p>
        </w:tc>
        <w:tc>
          <w:tcPr>
            <w:tcW w:w="51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E17D5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登录密码</w:t>
            </w:r>
          </w:p>
        </w:tc>
      </w:tr>
    </w:tbl>
    <w:p w14:paraId="12098226">
      <w:pPr>
        <w:spacing w:after="100"/>
      </w:pPr>
    </w:p>
    <w:p w14:paraId="0AF61793">
      <w:pPr>
        <w:spacing w:after="40"/>
      </w:pPr>
      <w:r>
        <w:rPr>
          <w:rFonts w:ascii="Calibri" w:hAnsi="Calibri" w:eastAsia="黑体"/>
          <w:b/>
          <w:color w:val="1F4E79"/>
          <w:sz w:val="21"/>
        </w:rPr>
        <w:t>响应字段</w:t>
      </w:r>
    </w:p>
    <w:tbl>
      <w:tblPr>
        <w:tblStyle w:val="32"/>
        <w:tblW w:w="0" w:type="auto"/>
        <w:jc w:val="center"/>
        <w:tblBorders>
          <w:top w:val="single" w:color="C8D6E5" w:sz="4" w:space="0"/>
          <w:left w:val="single" w:color="C8D6E5" w:sz="4" w:space="0"/>
          <w:bottom w:val="single" w:color="C8D6E5" w:sz="4" w:space="0"/>
          <w:right w:val="single" w:color="C8D6E5" w:sz="4" w:space="0"/>
          <w:insideH w:val="single" w:color="C8D6E5" w:sz="4" w:space="0"/>
          <w:insideV w:val="single" w:color="C8D6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361"/>
        <w:gridCol w:w="5669"/>
      </w:tblGrid>
      <w:tr w14:paraId="6ACE7A71">
        <w:trPr>
          <w:jc w:val="center"/>
        </w:trPr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EBAD42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字段名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660360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类型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1F9F7C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说明</w:t>
            </w:r>
          </w:p>
        </w:tc>
      </w:tr>
      <w:tr w14:paraId="03664E2E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9FBDF8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id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1AF6E9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87B15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用户 ID</w:t>
            </w:r>
          </w:p>
        </w:tc>
      </w:tr>
      <w:tr w14:paraId="0FCBD98E">
        <w:trPr>
          <w:jc w:val="center"/>
        </w:trPr>
        <w:tc>
          <w:tcPr>
            <w:tcW w:w="181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E4CE4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student_id</w:t>
            </w:r>
          </w:p>
        </w:tc>
        <w:tc>
          <w:tcPr>
            <w:tcW w:w="136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C90844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</w:t>
            </w:r>
          </w:p>
        </w:tc>
        <w:tc>
          <w:tcPr>
            <w:tcW w:w="5669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FAE7B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学号类标识</w:t>
            </w:r>
          </w:p>
        </w:tc>
      </w:tr>
      <w:tr w14:paraId="6B6AEE91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897CD7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username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D0A3FE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8C5D85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用户名</w:t>
            </w:r>
          </w:p>
        </w:tc>
      </w:tr>
      <w:tr w14:paraId="03751F8B">
        <w:trPr>
          <w:jc w:val="center"/>
        </w:trPr>
        <w:tc>
          <w:tcPr>
            <w:tcW w:w="181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132294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role</w:t>
            </w:r>
          </w:p>
        </w:tc>
        <w:tc>
          <w:tcPr>
            <w:tcW w:w="136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B28D53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5669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1A30C6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角色</w:t>
            </w:r>
          </w:p>
        </w:tc>
      </w:tr>
      <w:tr w14:paraId="2E7AF88C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BFB95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created_at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E0574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1AC812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注册时间</w:t>
            </w:r>
          </w:p>
        </w:tc>
      </w:tr>
    </w:tbl>
    <w:p w14:paraId="5A2007DF">
      <w:pPr>
        <w:spacing w:after="100"/>
      </w:pPr>
    </w:p>
    <w:p w14:paraId="609C5118">
      <w:pPr>
        <w:pStyle w:val="4"/>
        <w:keepNext/>
        <w:spacing w:before="160" w:after="100"/>
      </w:pPr>
      <w:r>
        <w:rPr>
          <w:rFonts w:ascii="Calibri" w:hAnsi="Calibri" w:eastAsia="等线"/>
          <w:b/>
          <w:sz w:val="26"/>
        </w:rPr>
        <w:t>4.2 用户登录</w:t>
      </w:r>
    </w:p>
    <w:tbl>
      <w:tblPr>
        <w:tblStyle w:val="32"/>
        <w:tblW w:w="0" w:type="auto"/>
        <w:jc w:val="center"/>
        <w:tblBorders>
          <w:top w:val="single" w:color="C5D3E3" w:sz="6" w:space="0"/>
          <w:left w:val="single" w:color="C5D3E3" w:sz="6" w:space="0"/>
          <w:bottom w:val="single" w:color="C5D3E3" w:sz="6" w:space="0"/>
          <w:right w:val="single" w:color="C5D3E3" w:sz="6" w:space="0"/>
          <w:insideH w:val="single" w:color="C5D3E3" w:sz="6" w:space="0"/>
          <w:insideV w:val="single" w:color="C5D3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483"/>
      </w:tblGrid>
      <w:tr w14:paraId="7FADAF63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6CFF1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接口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B04A6">
            <w:r>
              <w:rPr>
                <w:rFonts w:ascii="Calibri" w:hAnsi="Calibri" w:eastAsia="等线"/>
                <w:b w:val="0"/>
                <w:sz w:val="20"/>
              </w:rPr>
              <w:t>POST /api/auth/login</w:t>
            </w:r>
          </w:p>
        </w:tc>
      </w:tr>
      <w:tr w14:paraId="20C82324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43D97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说明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C6BA01">
            <w:r>
              <w:rPr>
                <w:rFonts w:ascii="Calibri" w:hAnsi="Calibri" w:eastAsia="等线"/>
                <w:b w:val="0"/>
                <w:sz w:val="20"/>
              </w:rPr>
              <w:t>用户登录并获取令牌</w:t>
            </w:r>
          </w:p>
        </w:tc>
      </w:tr>
    </w:tbl>
    <w:p w14:paraId="4A07631B">
      <w:pPr>
        <w:spacing w:after="40"/>
      </w:pPr>
    </w:p>
    <w:p w14:paraId="7EF86D33">
      <w:pPr>
        <w:spacing w:after="40"/>
      </w:pPr>
      <w:r>
        <w:rPr>
          <w:rFonts w:ascii="Calibri" w:hAnsi="Calibri" w:eastAsia="黑体"/>
          <w:b/>
          <w:color w:val="1F4E79"/>
          <w:sz w:val="21"/>
        </w:rPr>
        <w:t>请求字段</w:t>
      </w:r>
    </w:p>
    <w:tbl>
      <w:tblPr>
        <w:tblStyle w:val="32"/>
        <w:tblW w:w="0" w:type="auto"/>
        <w:jc w:val="center"/>
        <w:tblBorders>
          <w:top w:val="single" w:color="C8D6E5" w:sz="4" w:space="0"/>
          <w:left w:val="single" w:color="C8D6E5" w:sz="4" w:space="0"/>
          <w:bottom w:val="single" w:color="C8D6E5" w:sz="4" w:space="0"/>
          <w:right w:val="single" w:color="C8D6E5" w:sz="4" w:space="0"/>
          <w:insideH w:val="single" w:color="C8D6E5" w:sz="4" w:space="0"/>
          <w:insideV w:val="single" w:color="C8D6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247"/>
        <w:gridCol w:w="794"/>
        <w:gridCol w:w="5102"/>
      </w:tblGrid>
      <w:tr w14:paraId="032B2D1D">
        <w:trPr>
          <w:jc w:val="center"/>
        </w:trPr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765C40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字段名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365335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类型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C43610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必填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A4B815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说明</w:t>
            </w:r>
          </w:p>
        </w:tc>
      </w:tr>
      <w:tr w14:paraId="31BC76A1">
        <w:trPr>
          <w:jc w:val="center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6CC0A0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student_id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44BF7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</w:t>
            </w:r>
          </w:p>
        </w:tc>
        <w:tc>
          <w:tcPr>
            <w:tcW w:w="7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865A93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是</w:t>
            </w:r>
          </w:p>
        </w:tc>
        <w:tc>
          <w:tcPr>
            <w:tcW w:w="51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DA73FE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学号类登录标识</w:t>
            </w:r>
          </w:p>
        </w:tc>
      </w:tr>
      <w:tr w14:paraId="71604AC1">
        <w:trPr>
          <w:jc w:val="center"/>
        </w:trPr>
        <w:tc>
          <w:tcPr>
            <w:tcW w:w="170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210E0C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password</w:t>
            </w:r>
          </w:p>
        </w:tc>
        <w:tc>
          <w:tcPr>
            <w:tcW w:w="1247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8EC57C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</w:t>
            </w:r>
          </w:p>
        </w:tc>
        <w:tc>
          <w:tcPr>
            <w:tcW w:w="79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8D264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是</w:t>
            </w:r>
          </w:p>
        </w:tc>
        <w:tc>
          <w:tcPr>
            <w:tcW w:w="5102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20CC8D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登录密码</w:t>
            </w:r>
          </w:p>
        </w:tc>
      </w:tr>
    </w:tbl>
    <w:p w14:paraId="12748BBE">
      <w:pPr>
        <w:spacing w:after="100"/>
      </w:pPr>
    </w:p>
    <w:p w14:paraId="67D22158">
      <w:pPr>
        <w:spacing w:after="40"/>
      </w:pPr>
      <w:r>
        <w:rPr>
          <w:rFonts w:ascii="Calibri" w:hAnsi="Calibri" w:eastAsia="黑体"/>
          <w:b/>
          <w:color w:val="1F4E79"/>
          <w:sz w:val="21"/>
        </w:rPr>
        <w:t>响应字段</w:t>
      </w:r>
    </w:p>
    <w:tbl>
      <w:tblPr>
        <w:tblStyle w:val="32"/>
        <w:tblW w:w="0" w:type="auto"/>
        <w:jc w:val="center"/>
        <w:tblBorders>
          <w:top w:val="single" w:color="C8D6E5" w:sz="4" w:space="0"/>
          <w:left w:val="single" w:color="C8D6E5" w:sz="4" w:space="0"/>
          <w:bottom w:val="single" w:color="C8D6E5" w:sz="4" w:space="0"/>
          <w:right w:val="single" w:color="C8D6E5" w:sz="4" w:space="0"/>
          <w:insideH w:val="single" w:color="C8D6E5" w:sz="4" w:space="0"/>
          <w:insideV w:val="single" w:color="C8D6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361"/>
        <w:gridCol w:w="5669"/>
      </w:tblGrid>
      <w:tr w14:paraId="74FD14A7">
        <w:trPr>
          <w:jc w:val="center"/>
        </w:trPr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60E88D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字段名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C79E99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类型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A6AA46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说明</w:t>
            </w:r>
          </w:p>
        </w:tc>
      </w:tr>
      <w:tr w14:paraId="210D81B3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7234A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token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07F47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3DC082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登录令牌</w:t>
            </w:r>
          </w:p>
        </w:tc>
      </w:tr>
      <w:tr w14:paraId="7D2221AA">
        <w:trPr>
          <w:jc w:val="center"/>
        </w:trPr>
        <w:tc>
          <w:tcPr>
            <w:tcW w:w="181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55EDA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user</w:t>
            </w:r>
          </w:p>
        </w:tc>
        <w:tc>
          <w:tcPr>
            <w:tcW w:w="136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4106D7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object</w:t>
            </w:r>
          </w:p>
        </w:tc>
        <w:tc>
          <w:tcPr>
            <w:tcW w:w="5669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5D9E8A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当前用户信息对象，包含 id、student_id、username、role、avatar_url</w:t>
            </w:r>
          </w:p>
        </w:tc>
      </w:tr>
    </w:tbl>
    <w:p w14:paraId="250DC8A5">
      <w:pPr>
        <w:spacing w:after="100"/>
      </w:pPr>
    </w:p>
    <w:p w14:paraId="3FA133F8">
      <w:pPr>
        <w:pStyle w:val="4"/>
        <w:keepNext/>
        <w:spacing w:before="160" w:after="100"/>
      </w:pPr>
      <w:r>
        <w:rPr>
          <w:rFonts w:ascii="Calibri" w:hAnsi="Calibri" w:eastAsia="等线"/>
          <w:b/>
          <w:sz w:val="26"/>
        </w:rPr>
        <w:t>4.3 获取当前用户信息</w:t>
      </w:r>
    </w:p>
    <w:tbl>
      <w:tblPr>
        <w:tblStyle w:val="32"/>
        <w:tblW w:w="0" w:type="auto"/>
        <w:jc w:val="center"/>
        <w:tblBorders>
          <w:top w:val="single" w:color="C5D3E3" w:sz="6" w:space="0"/>
          <w:left w:val="single" w:color="C5D3E3" w:sz="6" w:space="0"/>
          <w:bottom w:val="single" w:color="C5D3E3" w:sz="6" w:space="0"/>
          <w:right w:val="single" w:color="C5D3E3" w:sz="6" w:space="0"/>
          <w:insideH w:val="single" w:color="C5D3E3" w:sz="6" w:space="0"/>
          <w:insideV w:val="single" w:color="C5D3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483"/>
      </w:tblGrid>
      <w:tr w14:paraId="522A24BD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8200F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接口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0B37E">
            <w:r>
              <w:rPr>
                <w:rFonts w:ascii="Calibri" w:hAnsi="Calibri" w:eastAsia="等线"/>
                <w:b w:val="0"/>
                <w:sz w:val="20"/>
              </w:rPr>
              <w:t>GET /api/auth/me</w:t>
            </w:r>
          </w:p>
        </w:tc>
      </w:tr>
      <w:tr w14:paraId="25AC4130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77084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说明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8D370">
            <w:r>
              <w:rPr>
                <w:rFonts w:ascii="Calibri" w:hAnsi="Calibri" w:eastAsia="等线"/>
                <w:b w:val="0"/>
                <w:sz w:val="20"/>
              </w:rPr>
              <w:t>获取当前登录用户信息；需携带 Token</w:t>
            </w:r>
          </w:p>
        </w:tc>
      </w:tr>
    </w:tbl>
    <w:p w14:paraId="1744D002">
      <w:pPr>
        <w:spacing w:after="40"/>
      </w:pPr>
    </w:p>
    <w:p w14:paraId="5CE3F6B5">
      <w:pPr>
        <w:spacing w:after="40"/>
      </w:pPr>
      <w:r>
        <w:rPr>
          <w:rFonts w:ascii="Calibri" w:hAnsi="Calibri" w:eastAsia="黑体"/>
          <w:b/>
          <w:color w:val="1F4E79"/>
          <w:sz w:val="21"/>
        </w:rPr>
        <w:t>响应字段</w:t>
      </w:r>
    </w:p>
    <w:tbl>
      <w:tblPr>
        <w:tblStyle w:val="32"/>
        <w:tblW w:w="0" w:type="auto"/>
        <w:jc w:val="center"/>
        <w:tblBorders>
          <w:top w:val="single" w:color="C8D6E5" w:sz="4" w:space="0"/>
          <w:left w:val="single" w:color="C8D6E5" w:sz="4" w:space="0"/>
          <w:bottom w:val="single" w:color="C8D6E5" w:sz="4" w:space="0"/>
          <w:right w:val="single" w:color="C8D6E5" w:sz="4" w:space="0"/>
          <w:insideH w:val="single" w:color="C8D6E5" w:sz="4" w:space="0"/>
          <w:insideV w:val="single" w:color="C8D6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361"/>
        <w:gridCol w:w="5669"/>
      </w:tblGrid>
      <w:tr w14:paraId="722A1BA1">
        <w:trPr>
          <w:jc w:val="center"/>
        </w:trPr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7E0855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字段名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D89820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类型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DE037D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说明</w:t>
            </w:r>
          </w:p>
        </w:tc>
      </w:tr>
      <w:tr w14:paraId="1F554BFA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83369B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id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61314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C6CFE9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用户 ID</w:t>
            </w:r>
          </w:p>
        </w:tc>
      </w:tr>
      <w:tr w14:paraId="52E877D2">
        <w:trPr>
          <w:jc w:val="center"/>
        </w:trPr>
        <w:tc>
          <w:tcPr>
            <w:tcW w:w="181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E65FB6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student_id</w:t>
            </w:r>
          </w:p>
        </w:tc>
        <w:tc>
          <w:tcPr>
            <w:tcW w:w="136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6592D9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</w:t>
            </w:r>
          </w:p>
        </w:tc>
        <w:tc>
          <w:tcPr>
            <w:tcW w:w="5669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2782A1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学号类标识</w:t>
            </w:r>
          </w:p>
        </w:tc>
      </w:tr>
      <w:tr w14:paraId="0FEFFA44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BB193A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username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3791BF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00D4EF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用户名</w:t>
            </w:r>
          </w:p>
        </w:tc>
      </w:tr>
      <w:tr w14:paraId="13862B83">
        <w:trPr>
          <w:jc w:val="center"/>
        </w:trPr>
        <w:tc>
          <w:tcPr>
            <w:tcW w:w="181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3A382A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role</w:t>
            </w:r>
          </w:p>
        </w:tc>
        <w:tc>
          <w:tcPr>
            <w:tcW w:w="136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5CA5E0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5669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47EEA8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角色</w:t>
            </w:r>
          </w:p>
        </w:tc>
      </w:tr>
      <w:tr w14:paraId="26FE2C89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0409EF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avatar_url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23EF8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string/null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CF8A20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头像地址</w:t>
            </w:r>
          </w:p>
        </w:tc>
      </w:tr>
      <w:tr w14:paraId="594C9C2C">
        <w:trPr>
          <w:jc w:val="center"/>
        </w:trPr>
        <w:tc>
          <w:tcPr>
            <w:tcW w:w="181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D75E9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status</w:t>
            </w:r>
          </w:p>
        </w:tc>
        <w:tc>
          <w:tcPr>
            <w:tcW w:w="136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7C81F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5669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D7A3EA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用户状态</w:t>
            </w:r>
          </w:p>
        </w:tc>
      </w:tr>
    </w:tbl>
    <w:p w14:paraId="56DB29BB">
      <w:pPr>
        <w:spacing w:after="100"/>
      </w:pPr>
    </w:p>
    <w:p w14:paraId="4B9061AF">
      <w:pPr>
        <w:pStyle w:val="5"/>
      </w:pPr>
      <w:r>
        <w:t>4.3.1 用户退出登录</w:t>
      </w:r>
    </w:p>
    <w:p w14:paraId="44A85377">
      <w:r>
        <w:rPr>
          <w:b/>
        </w:rPr>
        <w:t>接口</w:t>
      </w:r>
    </w:p>
    <w:p w14:paraId="52146109">
      <w:r>
        <w:t>POST /api/auth/logout</w:t>
      </w:r>
    </w:p>
    <w:p w14:paraId="347CE05F">
      <w:r>
        <w:rPr>
          <w:b/>
        </w:rPr>
        <w:t>说明</w:t>
      </w:r>
    </w:p>
    <w:p w14:paraId="66B720F4">
      <w:r>
        <w:t>用户退出当前登录状态；需携带 Token。若前后端采用 Token 方案且后端不维护服务端会话，也可将该接口设计为前端清除本地 Token、后端返回成功确认的轻量接口。</w:t>
      </w:r>
    </w:p>
    <w:p w14:paraId="48F431DF">
      <w:r>
        <w:rPr>
          <w:b/>
        </w:rPr>
        <w:t>请求头</w:t>
      </w:r>
    </w:p>
    <w:p w14:paraId="6FB7600D">
      <w:r>
        <w:t>- Authorization: Bearer &lt;token&gt;</w:t>
      </w:r>
    </w:p>
    <w:p w14:paraId="07794D38">
      <w:r>
        <w:rPr>
          <w:b/>
        </w:rPr>
        <w:t>请求字段</w:t>
      </w:r>
    </w:p>
    <w:p w14:paraId="43584FE7">
      <w:r>
        <w:t>无</w:t>
      </w:r>
    </w:p>
    <w:p w14:paraId="31517DB9">
      <w:r>
        <w:rPr>
          <w:b/>
        </w:rPr>
        <w:t>响应字段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000FEC6">
        <w:tc>
          <w:tcPr>
            <w:tcW w:w="3249" w:type="dxa"/>
          </w:tcPr>
          <w:p w14:paraId="127B1698">
            <w:r>
              <w:t>字段名</w:t>
            </w:r>
          </w:p>
        </w:tc>
        <w:tc>
          <w:tcPr>
            <w:tcW w:w="3249" w:type="dxa"/>
          </w:tcPr>
          <w:p w14:paraId="7F86F7BA">
            <w:r>
              <w:t>类型</w:t>
            </w:r>
          </w:p>
        </w:tc>
        <w:tc>
          <w:tcPr>
            <w:tcW w:w="3249" w:type="dxa"/>
          </w:tcPr>
          <w:p w14:paraId="3D03AE7E">
            <w:r>
              <w:t>说明</w:t>
            </w:r>
          </w:p>
        </w:tc>
      </w:tr>
      <w:tr w14:paraId="254E2966">
        <w:tc>
          <w:tcPr>
            <w:tcW w:w="3249" w:type="dxa"/>
          </w:tcPr>
          <w:p w14:paraId="1377494E">
            <w:r>
              <w:t>result</w:t>
            </w:r>
          </w:p>
        </w:tc>
        <w:tc>
          <w:tcPr>
            <w:tcW w:w="3249" w:type="dxa"/>
          </w:tcPr>
          <w:p w14:paraId="521D997A">
            <w:r>
              <w:t>string</w:t>
            </w:r>
          </w:p>
        </w:tc>
        <w:tc>
          <w:tcPr>
            <w:tcW w:w="3249" w:type="dxa"/>
          </w:tcPr>
          <w:p w14:paraId="09997262">
            <w:r>
              <w:t>操作结果，可返回 success</w:t>
            </w:r>
          </w:p>
        </w:tc>
      </w:tr>
    </w:tbl>
    <w:p w14:paraId="0A29EDA6">
      <w:r>
        <w:rPr>
          <w:b/>
        </w:rPr>
        <w:t>补充说明</w:t>
      </w:r>
    </w:p>
    <w:p w14:paraId="4D1819B2">
      <w:r>
        <w:t>- 退出登录成功后，前端应清除本地登录态。</w:t>
      </w:r>
    </w:p>
    <w:p w14:paraId="43A6FE7F">
      <w:r>
        <w:t>- 若后端维护黑名单或失效 Token 机制，则应在服务端同步处理。</w:t>
      </w:r>
    </w:p>
    <w:p w14:paraId="476FA9C9">
      <w:pPr>
        <w:pStyle w:val="5"/>
      </w:pPr>
      <w:r>
        <w:t>4.3.2 修改密码</w:t>
      </w:r>
    </w:p>
    <w:p w14:paraId="2CF6A2FE">
      <w:r>
        <w:rPr>
          <w:b/>
        </w:rPr>
        <w:t>接口</w:t>
      </w:r>
    </w:p>
    <w:p w14:paraId="46E81A14">
      <w:r>
        <w:t>PUT /api/auth/password</w:t>
      </w:r>
    </w:p>
    <w:p w14:paraId="08D0698A">
      <w:r>
        <w:rPr>
          <w:b/>
        </w:rPr>
        <w:t>说明</w:t>
      </w:r>
    </w:p>
    <w:p w14:paraId="01C0613A">
      <w:r>
        <w:t>当前登录用户修改密码；需携带 Token。</w:t>
      </w:r>
    </w:p>
    <w:p w14:paraId="71016977">
      <w:r>
        <w:rPr>
          <w:b/>
        </w:rPr>
        <w:t>请求头</w:t>
      </w:r>
    </w:p>
    <w:p w14:paraId="7803C1BF">
      <w:r>
        <w:t>- Authorization: Bearer &lt;token&gt;</w:t>
      </w:r>
    </w:p>
    <w:p w14:paraId="48BC14EC">
      <w:r>
        <w:rPr>
          <w:b/>
        </w:rPr>
        <w:t>请求字段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13FE5C54">
        <w:tc>
          <w:tcPr>
            <w:tcW w:w="2436" w:type="dxa"/>
          </w:tcPr>
          <w:p w14:paraId="68F5EECA">
            <w:r>
              <w:t>字段名</w:t>
            </w:r>
          </w:p>
        </w:tc>
        <w:tc>
          <w:tcPr>
            <w:tcW w:w="2436" w:type="dxa"/>
          </w:tcPr>
          <w:p w14:paraId="77EB9962">
            <w:r>
              <w:t>类型</w:t>
            </w:r>
          </w:p>
        </w:tc>
        <w:tc>
          <w:tcPr>
            <w:tcW w:w="2436" w:type="dxa"/>
          </w:tcPr>
          <w:p w14:paraId="243DA802">
            <w:r>
              <w:t>必填</w:t>
            </w:r>
          </w:p>
        </w:tc>
        <w:tc>
          <w:tcPr>
            <w:tcW w:w="2436" w:type="dxa"/>
          </w:tcPr>
          <w:p w14:paraId="3B4B0C6B">
            <w:r>
              <w:t>说明</w:t>
            </w:r>
          </w:p>
        </w:tc>
      </w:tr>
      <w:tr w14:paraId="079D4E38">
        <w:tc>
          <w:tcPr>
            <w:tcW w:w="2436" w:type="dxa"/>
          </w:tcPr>
          <w:p w14:paraId="080592B5">
            <w:r>
              <w:t>old_password</w:t>
            </w:r>
          </w:p>
        </w:tc>
        <w:tc>
          <w:tcPr>
            <w:tcW w:w="2436" w:type="dxa"/>
          </w:tcPr>
          <w:p w14:paraId="5BEBB006">
            <w:r>
              <w:t>string</w:t>
            </w:r>
          </w:p>
        </w:tc>
        <w:tc>
          <w:tcPr>
            <w:tcW w:w="2436" w:type="dxa"/>
          </w:tcPr>
          <w:p w14:paraId="563EA4C5">
            <w:r>
              <w:t>是</w:t>
            </w:r>
          </w:p>
        </w:tc>
        <w:tc>
          <w:tcPr>
            <w:tcW w:w="2436" w:type="dxa"/>
          </w:tcPr>
          <w:p w14:paraId="5BB25640">
            <w:r>
              <w:t>原密码</w:t>
            </w:r>
          </w:p>
        </w:tc>
      </w:tr>
      <w:tr w14:paraId="3B8325A2">
        <w:tc>
          <w:tcPr>
            <w:tcW w:w="2436" w:type="dxa"/>
          </w:tcPr>
          <w:p w14:paraId="4106D4A1">
            <w:r>
              <w:t>new_password</w:t>
            </w:r>
          </w:p>
        </w:tc>
        <w:tc>
          <w:tcPr>
            <w:tcW w:w="2436" w:type="dxa"/>
          </w:tcPr>
          <w:p w14:paraId="5DA556BA">
            <w:r>
              <w:t>string</w:t>
            </w:r>
          </w:p>
        </w:tc>
        <w:tc>
          <w:tcPr>
            <w:tcW w:w="2436" w:type="dxa"/>
          </w:tcPr>
          <w:p w14:paraId="2224E552">
            <w:r>
              <w:t>是</w:t>
            </w:r>
          </w:p>
        </w:tc>
        <w:tc>
          <w:tcPr>
            <w:tcW w:w="2436" w:type="dxa"/>
          </w:tcPr>
          <w:p w14:paraId="6596DBF1">
            <w:r>
              <w:t>新密码</w:t>
            </w:r>
          </w:p>
        </w:tc>
      </w:tr>
    </w:tbl>
    <w:p w14:paraId="7386035A">
      <w:r>
        <w:rPr>
          <w:b/>
        </w:rPr>
        <w:t>响应字段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0B9BBAC">
        <w:tc>
          <w:tcPr>
            <w:tcW w:w="3249" w:type="dxa"/>
          </w:tcPr>
          <w:p w14:paraId="61BED1A5">
            <w:r>
              <w:t>字段名</w:t>
            </w:r>
          </w:p>
        </w:tc>
        <w:tc>
          <w:tcPr>
            <w:tcW w:w="3249" w:type="dxa"/>
          </w:tcPr>
          <w:p w14:paraId="6A25B603">
            <w:r>
              <w:t>类型</w:t>
            </w:r>
          </w:p>
        </w:tc>
        <w:tc>
          <w:tcPr>
            <w:tcW w:w="3249" w:type="dxa"/>
          </w:tcPr>
          <w:p w14:paraId="43B7D700">
            <w:r>
              <w:t>说明</w:t>
            </w:r>
          </w:p>
        </w:tc>
      </w:tr>
      <w:tr w14:paraId="371E1D66">
        <w:tc>
          <w:tcPr>
            <w:tcW w:w="3249" w:type="dxa"/>
          </w:tcPr>
          <w:p w14:paraId="4EC80FCE">
            <w:r>
              <w:t>result</w:t>
            </w:r>
          </w:p>
        </w:tc>
        <w:tc>
          <w:tcPr>
            <w:tcW w:w="3249" w:type="dxa"/>
          </w:tcPr>
          <w:p w14:paraId="70B3FBC8">
            <w:r>
              <w:t>string</w:t>
            </w:r>
          </w:p>
        </w:tc>
        <w:tc>
          <w:tcPr>
            <w:tcW w:w="3249" w:type="dxa"/>
          </w:tcPr>
          <w:p w14:paraId="41F32001">
            <w:r>
              <w:t>操作结果，可返回 success</w:t>
            </w:r>
          </w:p>
        </w:tc>
      </w:tr>
    </w:tbl>
    <w:p w14:paraId="545D597B">
      <w:r>
        <w:rPr>
          <w:b/>
        </w:rPr>
        <w:t>补充说明</w:t>
      </w:r>
    </w:p>
    <w:p w14:paraId="4A3A4C86">
      <w:r>
        <w:t>- 后端应先校验原密码是否正确。</w:t>
      </w:r>
    </w:p>
    <w:p w14:paraId="22CA95FC">
      <w:r>
        <w:t>- 修改成功后，可要求用户重新登录，或保留当前登录态，具体实现以联调约定为准。</w:t>
      </w:r>
    </w:p>
    <w:p w14:paraId="311E3ACA">
      <w:r>
        <w:t>- new_password 不得明文存储，入库前需计算哈希值。</w:t>
      </w:r>
    </w:p>
    <w:p w14:paraId="06FA68F9">
      <w:pPr>
        <w:pStyle w:val="5"/>
      </w:pPr>
      <w:r>
        <w:t>4.3.3 食堂列表</w:t>
      </w:r>
    </w:p>
    <w:p w14:paraId="79BD5480">
      <w:r>
        <w:rPr>
          <w:b/>
        </w:rPr>
        <w:t>接口</w:t>
      </w:r>
    </w:p>
    <w:p w14:paraId="5D436E75">
      <w:r>
        <w:t>GET /api/canteens</w:t>
      </w:r>
    </w:p>
    <w:p w14:paraId="0DB5F596">
      <w:r>
        <w:rPr>
          <w:b/>
        </w:rPr>
        <w:t>说明</w:t>
      </w:r>
    </w:p>
    <w:p w14:paraId="4C9DD9AB">
      <w:r>
        <w:t>查询食堂列表，用于食堂入口展示及按食堂筛选条件加载。</w:t>
      </w:r>
    </w:p>
    <w:p w14:paraId="3B3D8C8F">
      <w:r>
        <w:rPr>
          <w:b/>
        </w:rPr>
        <w:t>请求字段</w:t>
      </w:r>
    </w:p>
    <w:p w14:paraId="018A7994">
      <w:r>
        <w:t>无</w:t>
      </w:r>
    </w:p>
    <w:p w14:paraId="69AC8E75">
      <w:r>
        <w:rPr>
          <w:b/>
        </w:rPr>
        <w:t>响应字段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D3C6B17">
        <w:tc>
          <w:tcPr>
            <w:tcW w:w="3249" w:type="dxa"/>
          </w:tcPr>
          <w:p w14:paraId="41C5860E">
            <w:r>
              <w:t>字段名</w:t>
            </w:r>
          </w:p>
        </w:tc>
        <w:tc>
          <w:tcPr>
            <w:tcW w:w="3249" w:type="dxa"/>
          </w:tcPr>
          <w:p w14:paraId="2E81DAAC">
            <w:r>
              <w:t>类型</w:t>
            </w:r>
          </w:p>
        </w:tc>
        <w:tc>
          <w:tcPr>
            <w:tcW w:w="3249" w:type="dxa"/>
          </w:tcPr>
          <w:p w14:paraId="02A97065">
            <w:r>
              <w:t>说明</w:t>
            </w:r>
          </w:p>
        </w:tc>
      </w:tr>
      <w:tr w14:paraId="0598A9AA">
        <w:tc>
          <w:tcPr>
            <w:tcW w:w="3249" w:type="dxa"/>
          </w:tcPr>
          <w:p w14:paraId="0261A18F">
            <w:r>
              <w:t>list</w:t>
            </w:r>
          </w:p>
        </w:tc>
        <w:tc>
          <w:tcPr>
            <w:tcW w:w="3249" w:type="dxa"/>
          </w:tcPr>
          <w:p w14:paraId="07A1DB54">
            <w:r>
              <w:t>array</w:t>
            </w:r>
          </w:p>
        </w:tc>
        <w:tc>
          <w:tcPr>
            <w:tcW w:w="3249" w:type="dxa"/>
          </w:tcPr>
          <w:p w14:paraId="59C9DDEA">
            <w:r>
              <w:t>食堂列表</w:t>
            </w:r>
          </w:p>
        </w:tc>
      </w:tr>
    </w:tbl>
    <w:p w14:paraId="44FACD37">
      <w:r>
        <w:rPr>
          <w:b/>
        </w:rPr>
        <w:t>补充说明</w:t>
      </w:r>
    </w:p>
    <w:p w14:paraId="3F850DC3">
      <w:r>
        <w:t>- list 中单项包含 id、name、location、description。</w:t>
      </w:r>
    </w:p>
    <w:p w14:paraId="305FAA81">
      <w:r>
        <w:t>- 当前阶段食堂数量少，该接口不分页。</w:t>
      </w:r>
    </w:p>
    <w:p w14:paraId="003159FD">
      <w:r>
        <w:t>- 若前端仅需要筛选条件，也可只使用 id 与 name 两个字段；其余字段保留作列表展示扩展。</w:t>
      </w:r>
    </w:p>
    <w:p w14:paraId="3A94DD0A">
      <w:pPr>
        <w:pStyle w:val="5"/>
      </w:pPr>
      <w:r>
        <w:t>4.3.4 食堂详情</w:t>
      </w:r>
    </w:p>
    <w:p w14:paraId="3EBAEEE0">
      <w:r>
        <w:rPr>
          <w:b/>
        </w:rPr>
        <w:t>接口</w:t>
      </w:r>
    </w:p>
    <w:p w14:paraId="3AB50288">
      <w:r>
        <w:t>GET /api/canteens/{id}</w:t>
      </w:r>
    </w:p>
    <w:p w14:paraId="6F8204D5">
      <w:r>
        <w:rPr>
          <w:b/>
        </w:rPr>
        <w:t>说明</w:t>
      </w:r>
    </w:p>
    <w:p w14:paraId="61D56FE5">
      <w:r>
        <w:t>获取单个食堂的详细信息，用于食堂详情页或窗口归属展示。</w:t>
      </w:r>
    </w:p>
    <w:p w14:paraId="0C420A7F">
      <w:r>
        <w:rPr>
          <w:b/>
        </w:rPr>
        <w:t>响应字段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312B2FB">
        <w:tc>
          <w:tcPr>
            <w:tcW w:w="3249" w:type="dxa"/>
          </w:tcPr>
          <w:p w14:paraId="5892FF3D">
            <w:r>
              <w:t>字段名</w:t>
            </w:r>
          </w:p>
        </w:tc>
        <w:tc>
          <w:tcPr>
            <w:tcW w:w="3249" w:type="dxa"/>
          </w:tcPr>
          <w:p w14:paraId="0177F7E1">
            <w:r>
              <w:t>类型</w:t>
            </w:r>
          </w:p>
        </w:tc>
        <w:tc>
          <w:tcPr>
            <w:tcW w:w="3249" w:type="dxa"/>
          </w:tcPr>
          <w:p w14:paraId="03DF4597">
            <w:r>
              <w:t>说明</w:t>
            </w:r>
          </w:p>
        </w:tc>
      </w:tr>
      <w:tr w14:paraId="646B6C70">
        <w:tc>
          <w:tcPr>
            <w:tcW w:w="3249" w:type="dxa"/>
          </w:tcPr>
          <w:p w14:paraId="3F08702F">
            <w:r>
              <w:t>id</w:t>
            </w:r>
          </w:p>
        </w:tc>
        <w:tc>
          <w:tcPr>
            <w:tcW w:w="3249" w:type="dxa"/>
          </w:tcPr>
          <w:p w14:paraId="55C05EE2">
            <w:r>
              <w:t>integer</w:t>
            </w:r>
          </w:p>
        </w:tc>
        <w:tc>
          <w:tcPr>
            <w:tcW w:w="3249" w:type="dxa"/>
          </w:tcPr>
          <w:p w14:paraId="36877EED">
            <w:r>
              <w:t>食堂 ID</w:t>
            </w:r>
          </w:p>
        </w:tc>
      </w:tr>
      <w:tr w14:paraId="4D848FFB">
        <w:tc>
          <w:tcPr>
            <w:tcW w:w="3249" w:type="dxa"/>
          </w:tcPr>
          <w:p w14:paraId="2A8BA9B0">
            <w:r>
              <w:t>name</w:t>
            </w:r>
          </w:p>
        </w:tc>
        <w:tc>
          <w:tcPr>
            <w:tcW w:w="3249" w:type="dxa"/>
          </w:tcPr>
          <w:p w14:paraId="7F132FB5">
            <w:r>
              <w:t>string</w:t>
            </w:r>
          </w:p>
        </w:tc>
        <w:tc>
          <w:tcPr>
            <w:tcW w:w="3249" w:type="dxa"/>
          </w:tcPr>
          <w:p w14:paraId="456904E1">
            <w:r>
              <w:t>食堂名称</w:t>
            </w:r>
          </w:p>
        </w:tc>
      </w:tr>
      <w:tr w14:paraId="79770152">
        <w:tc>
          <w:tcPr>
            <w:tcW w:w="3249" w:type="dxa"/>
          </w:tcPr>
          <w:p w14:paraId="617CC792">
            <w:r>
              <w:t>location</w:t>
            </w:r>
          </w:p>
        </w:tc>
        <w:tc>
          <w:tcPr>
            <w:tcW w:w="3249" w:type="dxa"/>
          </w:tcPr>
          <w:p w14:paraId="67FEAA9F">
            <w:r>
              <w:t>string/null</w:t>
            </w:r>
          </w:p>
        </w:tc>
        <w:tc>
          <w:tcPr>
            <w:tcW w:w="3249" w:type="dxa"/>
          </w:tcPr>
          <w:p w14:paraId="657365C2">
            <w:r>
              <w:t>地点描述</w:t>
            </w:r>
          </w:p>
        </w:tc>
      </w:tr>
      <w:tr w14:paraId="68C228A6">
        <w:tc>
          <w:tcPr>
            <w:tcW w:w="3249" w:type="dxa"/>
          </w:tcPr>
          <w:p w14:paraId="6DFCAEE9">
            <w:r>
              <w:t>description</w:t>
            </w:r>
          </w:p>
        </w:tc>
        <w:tc>
          <w:tcPr>
            <w:tcW w:w="3249" w:type="dxa"/>
          </w:tcPr>
          <w:p w14:paraId="4B5EF486">
            <w:r>
              <w:t>string/null</w:t>
            </w:r>
          </w:p>
        </w:tc>
        <w:tc>
          <w:tcPr>
            <w:tcW w:w="3249" w:type="dxa"/>
          </w:tcPr>
          <w:p w14:paraId="233B6CC0">
            <w:r>
              <w:t>食堂简介</w:t>
            </w:r>
          </w:p>
        </w:tc>
      </w:tr>
    </w:tbl>
    <w:p w14:paraId="59A6C920">
      <w:r>
        <w:rPr>
          <w:b/>
        </w:rPr>
        <w:t>补充说明</w:t>
      </w:r>
    </w:p>
    <w:p w14:paraId="3AB2F2D1">
      <w:r>
        <w:t>- 若当前前端未单独设计食堂详情页，该接口也可先作为预留接口保留。</w:t>
      </w:r>
    </w:p>
    <w:p w14:paraId="70B1B490">
      <w:r>
        <w:t>- 若查询目标不存在，应返回统一错误码 4004。</w:t>
      </w:r>
    </w:p>
    <w:p w14:paraId="3A1619F4">
      <w:pPr>
        <w:pStyle w:val="4"/>
        <w:keepNext/>
        <w:spacing w:before="160" w:after="100"/>
      </w:pPr>
      <w:r>
        <w:rPr>
          <w:rFonts w:ascii="Calibri" w:hAnsi="Calibri" w:eastAsia="等线"/>
          <w:b/>
          <w:sz w:val="26"/>
        </w:rPr>
        <w:t>4.4 窗口列表</w:t>
      </w:r>
    </w:p>
    <w:tbl>
      <w:tblPr>
        <w:tblStyle w:val="32"/>
        <w:tblW w:w="0" w:type="auto"/>
        <w:jc w:val="center"/>
        <w:tblBorders>
          <w:top w:val="single" w:color="C5D3E3" w:sz="6" w:space="0"/>
          <w:left w:val="single" w:color="C5D3E3" w:sz="6" w:space="0"/>
          <w:bottom w:val="single" w:color="C5D3E3" w:sz="6" w:space="0"/>
          <w:right w:val="single" w:color="C5D3E3" w:sz="6" w:space="0"/>
          <w:insideH w:val="single" w:color="C5D3E3" w:sz="6" w:space="0"/>
          <w:insideV w:val="single" w:color="C5D3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483"/>
      </w:tblGrid>
      <w:tr w14:paraId="7A3B9B1B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580A0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接口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08822">
            <w:r>
              <w:rPr>
                <w:rFonts w:ascii="Calibri" w:hAnsi="Calibri" w:eastAsia="等线"/>
                <w:b w:val="0"/>
                <w:sz w:val="20"/>
              </w:rPr>
              <w:t>GET /api/stalls</w:t>
            </w:r>
          </w:p>
        </w:tc>
      </w:tr>
      <w:tr w14:paraId="6F93CBF6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D445D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说明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DB45E">
            <w:r>
              <w:rPr>
                <w:rFonts w:ascii="Calibri" w:hAnsi="Calibri" w:eastAsia="等线"/>
                <w:b w:val="0"/>
                <w:sz w:val="20"/>
              </w:rPr>
              <w:t>查询窗口列表，支持筛选、搜索和排序</w:t>
            </w:r>
          </w:p>
        </w:tc>
      </w:tr>
    </w:tbl>
    <w:p w14:paraId="109C47DE">
      <w:pPr>
        <w:spacing w:after="40"/>
      </w:pPr>
    </w:p>
    <w:p w14:paraId="31D57D4C">
      <w:pPr>
        <w:spacing w:after="40"/>
      </w:pPr>
      <w:r>
        <w:rPr>
          <w:rFonts w:ascii="Calibri" w:hAnsi="Calibri" w:eastAsia="黑体"/>
          <w:b/>
          <w:color w:val="1F4E79"/>
          <w:sz w:val="21"/>
        </w:rPr>
        <w:t>请求字段</w:t>
      </w:r>
    </w:p>
    <w:tbl>
      <w:tblPr>
        <w:tblStyle w:val="32"/>
        <w:tblW w:w="0" w:type="auto"/>
        <w:jc w:val="center"/>
        <w:tblBorders>
          <w:top w:val="single" w:color="C8D6E5" w:sz="4" w:space="0"/>
          <w:left w:val="single" w:color="C8D6E5" w:sz="4" w:space="0"/>
          <w:bottom w:val="single" w:color="C8D6E5" w:sz="4" w:space="0"/>
          <w:right w:val="single" w:color="C8D6E5" w:sz="4" w:space="0"/>
          <w:insideH w:val="single" w:color="C8D6E5" w:sz="4" w:space="0"/>
          <w:insideV w:val="single" w:color="C8D6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247"/>
        <w:gridCol w:w="794"/>
        <w:gridCol w:w="5102"/>
      </w:tblGrid>
      <w:tr w14:paraId="72124F4A">
        <w:trPr>
          <w:jc w:val="center"/>
        </w:trPr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B48B85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字段名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653F25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类型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A9C205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必填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0E00CF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说明</w:t>
            </w:r>
          </w:p>
        </w:tc>
      </w:tr>
      <w:tr w14:paraId="370D45F3">
        <w:trPr>
          <w:jc w:val="center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C955E0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page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895EE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7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519745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否</w:t>
            </w:r>
          </w:p>
        </w:tc>
        <w:tc>
          <w:tcPr>
            <w:tcW w:w="51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BD57CA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页码</w:t>
            </w:r>
          </w:p>
        </w:tc>
      </w:tr>
      <w:tr w14:paraId="63897304">
        <w:trPr>
          <w:jc w:val="center"/>
        </w:trPr>
        <w:tc>
          <w:tcPr>
            <w:tcW w:w="170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16316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page_size</w:t>
            </w:r>
          </w:p>
        </w:tc>
        <w:tc>
          <w:tcPr>
            <w:tcW w:w="1247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CF884C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79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9AED1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否</w:t>
            </w:r>
          </w:p>
        </w:tc>
        <w:tc>
          <w:tcPr>
            <w:tcW w:w="5102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A08E1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每页数量</w:t>
            </w:r>
          </w:p>
        </w:tc>
      </w:tr>
      <w:tr w14:paraId="266033E0">
        <w:trPr>
          <w:jc w:val="center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7986C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canteen_id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D9F1E1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7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5F3ED6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否</w:t>
            </w:r>
          </w:p>
        </w:tc>
        <w:tc>
          <w:tcPr>
            <w:tcW w:w="51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CABFE9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按食堂筛选</w:t>
            </w:r>
          </w:p>
        </w:tc>
      </w:tr>
      <w:tr w14:paraId="6223640F">
        <w:trPr>
          <w:jc w:val="center"/>
        </w:trPr>
        <w:tc>
          <w:tcPr>
            <w:tcW w:w="170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799B7F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category</w:t>
            </w:r>
          </w:p>
        </w:tc>
        <w:tc>
          <w:tcPr>
            <w:tcW w:w="1247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8FC517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</w:t>
            </w:r>
          </w:p>
        </w:tc>
        <w:tc>
          <w:tcPr>
            <w:tcW w:w="79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9DC817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否</w:t>
            </w:r>
          </w:p>
        </w:tc>
        <w:tc>
          <w:tcPr>
            <w:tcW w:w="5102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C789D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按菜品类型筛选</w:t>
            </w:r>
          </w:p>
        </w:tc>
      </w:tr>
      <w:tr w14:paraId="19A70CFE">
        <w:trPr>
          <w:jc w:val="center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F1CC2D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keyword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F14BD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</w:t>
            </w:r>
          </w:p>
        </w:tc>
        <w:tc>
          <w:tcPr>
            <w:tcW w:w="7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17426C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否</w:t>
            </w:r>
          </w:p>
        </w:tc>
        <w:tc>
          <w:tcPr>
            <w:tcW w:w="51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7C81A1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关键字搜索</w:t>
            </w:r>
          </w:p>
        </w:tc>
      </w:tr>
      <w:tr w14:paraId="149F00B7">
        <w:trPr>
          <w:jc w:val="center"/>
        </w:trPr>
        <w:tc>
          <w:tcPr>
            <w:tcW w:w="170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C01D05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sort_by</w:t>
            </w:r>
          </w:p>
        </w:tc>
        <w:tc>
          <w:tcPr>
            <w:tcW w:w="1247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C8475B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</w:t>
            </w:r>
          </w:p>
        </w:tc>
        <w:tc>
          <w:tcPr>
            <w:tcW w:w="79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395F63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否</w:t>
            </w:r>
          </w:p>
        </w:tc>
        <w:tc>
          <w:tcPr>
            <w:tcW w:w="5102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CAEA03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排序方式，如 score、hot</w:t>
            </w:r>
          </w:p>
        </w:tc>
      </w:tr>
    </w:tbl>
    <w:p w14:paraId="0271A417">
      <w:pPr>
        <w:spacing w:after="100"/>
      </w:pPr>
    </w:p>
    <w:p w14:paraId="50317E6B">
      <w:pPr>
        <w:spacing w:after="40"/>
      </w:pPr>
      <w:r>
        <w:rPr>
          <w:rFonts w:ascii="Calibri" w:hAnsi="Calibri" w:eastAsia="黑体"/>
          <w:b/>
          <w:color w:val="1F4E79"/>
          <w:sz w:val="21"/>
        </w:rPr>
        <w:t>响应字段</w:t>
      </w:r>
    </w:p>
    <w:tbl>
      <w:tblPr>
        <w:tblStyle w:val="32"/>
        <w:tblW w:w="0" w:type="auto"/>
        <w:jc w:val="center"/>
        <w:tblBorders>
          <w:top w:val="single" w:color="C8D6E5" w:sz="4" w:space="0"/>
          <w:left w:val="single" w:color="C8D6E5" w:sz="4" w:space="0"/>
          <w:bottom w:val="single" w:color="C8D6E5" w:sz="4" w:space="0"/>
          <w:right w:val="single" w:color="C8D6E5" w:sz="4" w:space="0"/>
          <w:insideH w:val="single" w:color="C8D6E5" w:sz="4" w:space="0"/>
          <w:insideV w:val="single" w:color="C8D6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361"/>
        <w:gridCol w:w="5669"/>
      </w:tblGrid>
      <w:tr w14:paraId="03590A01">
        <w:trPr>
          <w:jc w:val="center"/>
        </w:trPr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79204A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字段名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EB554E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类型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1CE1FB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说明</w:t>
            </w:r>
          </w:p>
        </w:tc>
      </w:tr>
      <w:tr w14:paraId="639A81D9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C60D19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list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CE0E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array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9D676D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窗口列表；单项包含 id、canteen_id、canteen_name、name、category、description、avg_rating、review_count</w:t>
            </w:r>
          </w:p>
        </w:tc>
      </w:tr>
      <w:tr w14:paraId="46F3C359">
        <w:trPr>
          <w:jc w:val="center"/>
        </w:trPr>
        <w:tc>
          <w:tcPr>
            <w:tcW w:w="181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C229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total</w:t>
            </w:r>
          </w:p>
        </w:tc>
        <w:tc>
          <w:tcPr>
            <w:tcW w:w="136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8C778C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5669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57F528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总条数</w:t>
            </w:r>
          </w:p>
        </w:tc>
      </w:tr>
      <w:tr w14:paraId="457E6CFE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E2E175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page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D8EE1F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0D4DE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当前页码</w:t>
            </w:r>
          </w:p>
        </w:tc>
      </w:tr>
      <w:tr w14:paraId="580B8BFC">
        <w:trPr>
          <w:jc w:val="center"/>
        </w:trPr>
        <w:tc>
          <w:tcPr>
            <w:tcW w:w="181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97F3B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page_size</w:t>
            </w:r>
          </w:p>
        </w:tc>
        <w:tc>
          <w:tcPr>
            <w:tcW w:w="136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F55898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5669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300CD2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每页数量</w:t>
            </w:r>
          </w:p>
        </w:tc>
      </w:tr>
    </w:tbl>
    <w:p w14:paraId="6F6B181C">
      <w:pPr>
        <w:spacing w:after="100"/>
      </w:pPr>
    </w:p>
    <w:p w14:paraId="661CE790">
      <w:pPr>
        <w:pStyle w:val="4"/>
        <w:keepNext/>
        <w:spacing w:before="160" w:after="100"/>
      </w:pPr>
      <w:r>
        <w:rPr>
          <w:rFonts w:ascii="Calibri" w:hAnsi="Calibri" w:eastAsia="等线"/>
          <w:b/>
          <w:sz w:val="26"/>
        </w:rPr>
        <w:t>4.5 窗口详情</w:t>
      </w:r>
    </w:p>
    <w:tbl>
      <w:tblPr>
        <w:tblStyle w:val="32"/>
        <w:tblW w:w="0" w:type="auto"/>
        <w:jc w:val="center"/>
        <w:tblBorders>
          <w:top w:val="single" w:color="C5D3E3" w:sz="6" w:space="0"/>
          <w:left w:val="single" w:color="C5D3E3" w:sz="6" w:space="0"/>
          <w:bottom w:val="single" w:color="C5D3E3" w:sz="6" w:space="0"/>
          <w:right w:val="single" w:color="C5D3E3" w:sz="6" w:space="0"/>
          <w:insideH w:val="single" w:color="C5D3E3" w:sz="6" w:space="0"/>
          <w:insideV w:val="single" w:color="C5D3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483"/>
      </w:tblGrid>
      <w:tr w14:paraId="48CE519E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4EA90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接口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DFCB0">
            <w:r>
              <w:rPr>
                <w:rFonts w:ascii="Calibri" w:hAnsi="Calibri" w:eastAsia="等线"/>
                <w:b w:val="0"/>
                <w:sz w:val="20"/>
              </w:rPr>
              <w:t>GET /api/stalls/{id}</w:t>
            </w:r>
          </w:p>
        </w:tc>
      </w:tr>
      <w:tr w14:paraId="40FCBD38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D1451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说明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87BC4">
            <w:r>
              <w:rPr>
                <w:rFonts w:ascii="Calibri" w:hAnsi="Calibri" w:eastAsia="等线"/>
                <w:b w:val="0"/>
                <w:sz w:val="20"/>
              </w:rPr>
              <w:t>获取单个窗口详情</w:t>
            </w:r>
          </w:p>
        </w:tc>
      </w:tr>
    </w:tbl>
    <w:p w14:paraId="61CED58B">
      <w:pPr>
        <w:spacing w:after="40"/>
      </w:pPr>
    </w:p>
    <w:p w14:paraId="74FFF1B6">
      <w:pPr>
        <w:spacing w:after="40"/>
      </w:pPr>
      <w:r>
        <w:rPr>
          <w:rFonts w:ascii="Calibri" w:hAnsi="Calibri" w:eastAsia="黑体"/>
          <w:b/>
          <w:color w:val="1F4E79"/>
          <w:sz w:val="21"/>
        </w:rPr>
        <w:t>响应字段</w:t>
      </w:r>
    </w:p>
    <w:tbl>
      <w:tblPr>
        <w:tblStyle w:val="32"/>
        <w:tblW w:w="0" w:type="auto"/>
        <w:jc w:val="center"/>
        <w:tblBorders>
          <w:top w:val="single" w:color="C8D6E5" w:sz="4" w:space="0"/>
          <w:left w:val="single" w:color="C8D6E5" w:sz="4" w:space="0"/>
          <w:bottom w:val="single" w:color="C8D6E5" w:sz="4" w:space="0"/>
          <w:right w:val="single" w:color="C8D6E5" w:sz="4" w:space="0"/>
          <w:insideH w:val="single" w:color="C8D6E5" w:sz="4" w:space="0"/>
          <w:insideV w:val="single" w:color="C8D6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361"/>
        <w:gridCol w:w="5669"/>
      </w:tblGrid>
      <w:tr w14:paraId="141A464D">
        <w:trPr>
          <w:jc w:val="center"/>
        </w:trPr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C11FC4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字段名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074CE9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类型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BFB01C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说明</w:t>
            </w:r>
          </w:p>
        </w:tc>
      </w:tr>
      <w:tr w14:paraId="7995CE28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6ADA6C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id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9F5E2C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BF5CA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窗口 ID</w:t>
            </w:r>
          </w:p>
        </w:tc>
      </w:tr>
      <w:tr w14:paraId="1250D330">
        <w:trPr>
          <w:jc w:val="center"/>
        </w:trPr>
        <w:tc>
          <w:tcPr>
            <w:tcW w:w="181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DFD6EF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canteen_id</w:t>
            </w:r>
          </w:p>
        </w:tc>
        <w:tc>
          <w:tcPr>
            <w:tcW w:w="136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A02A10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5669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6C7923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所属食堂 ID</w:t>
            </w:r>
          </w:p>
        </w:tc>
      </w:tr>
      <w:tr w14:paraId="2C9D9831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F42C90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canteen_name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00CA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461576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所属食堂名称</w:t>
            </w:r>
          </w:p>
        </w:tc>
      </w:tr>
      <w:tr w14:paraId="68451C5C">
        <w:trPr>
          <w:jc w:val="center"/>
        </w:trPr>
        <w:tc>
          <w:tcPr>
            <w:tcW w:w="181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4222B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name</w:t>
            </w:r>
          </w:p>
        </w:tc>
        <w:tc>
          <w:tcPr>
            <w:tcW w:w="136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B56FC6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</w:t>
            </w:r>
          </w:p>
        </w:tc>
        <w:tc>
          <w:tcPr>
            <w:tcW w:w="5669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5C233F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窗口名称</w:t>
            </w:r>
          </w:p>
        </w:tc>
      </w:tr>
      <w:tr w14:paraId="60D8F5E3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2675D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category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5D35E6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string/null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91FBA7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菜品类型</w:t>
            </w:r>
          </w:p>
        </w:tc>
      </w:tr>
      <w:tr w14:paraId="279F3AC9">
        <w:trPr>
          <w:jc w:val="center"/>
        </w:trPr>
        <w:tc>
          <w:tcPr>
            <w:tcW w:w="181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293723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description</w:t>
            </w:r>
          </w:p>
        </w:tc>
        <w:tc>
          <w:tcPr>
            <w:tcW w:w="136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915F03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string/null</w:t>
            </w:r>
          </w:p>
        </w:tc>
        <w:tc>
          <w:tcPr>
            <w:tcW w:w="5669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6EA650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窗口简介</w:t>
            </w:r>
          </w:p>
        </w:tc>
      </w:tr>
      <w:tr w14:paraId="7BEA59E8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A0814F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avg_rating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571A6B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number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E2AF8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平均评分</w:t>
            </w:r>
          </w:p>
        </w:tc>
      </w:tr>
      <w:tr w14:paraId="421C6AC8">
        <w:trPr>
          <w:jc w:val="center"/>
        </w:trPr>
        <w:tc>
          <w:tcPr>
            <w:tcW w:w="181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F10B28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review_count</w:t>
            </w:r>
          </w:p>
        </w:tc>
        <w:tc>
          <w:tcPr>
            <w:tcW w:w="136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1AA8B4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5669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28E8D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评价数</w:t>
            </w:r>
          </w:p>
        </w:tc>
      </w:tr>
      <w:tr w14:paraId="67C5DE21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9087E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status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76CF5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E493C8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状态</w:t>
            </w:r>
          </w:p>
        </w:tc>
      </w:tr>
    </w:tbl>
    <w:p w14:paraId="6DE24ECC">
      <w:pPr>
        <w:spacing w:after="100"/>
      </w:pPr>
    </w:p>
    <w:p w14:paraId="45B15EFA">
      <w:pPr>
        <w:pStyle w:val="4"/>
        <w:keepNext/>
        <w:spacing w:before="160" w:after="100"/>
      </w:pPr>
      <w:r>
        <w:rPr>
          <w:rFonts w:ascii="Calibri" w:hAnsi="Calibri" w:eastAsia="等线"/>
          <w:b/>
          <w:sz w:val="26"/>
        </w:rPr>
        <w:t>4.6 提交评论</w:t>
      </w:r>
    </w:p>
    <w:tbl>
      <w:tblPr>
        <w:tblStyle w:val="32"/>
        <w:tblW w:w="0" w:type="auto"/>
        <w:jc w:val="center"/>
        <w:tblBorders>
          <w:top w:val="single" w:color="C5D3E3" w:sz="6" w:space="0"/>
          <w:left w:val="single" w:color="C5D3E3" w:sz="6" w:space="0"/>
          <w:bottom w:val="single" w:color="C5D3E3" w:sz="6" w:space="0"/>
          <w:right w:val="single" w:color="C5D3E3" w:sz="6" w:space="0"/>
          <w:insideH w:val="single" w:color="C5D3E3" w:sz="6" w:space="0"/>
          <w:insideV w:val="single" w:color="C5D3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483"/>
      </w:tblGrid>
      <w:tr w14:paraId="692C66BD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F9EB4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接口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822CC">
            <w:r>
              <w:rPr>
                <w:rFonts w:ascii="Calibri" w:hAnsi="Calibri" w:eastAsia="等线"/>
                <w:b w:val="0"/>
                <w:sz w:val="20"/>
              </w:rPr>
              <w:t>POST /api/reviews</w:t>
            </w:r>
          </w:p>
        </w:tc>
      </w:tr>
      <w:tr w14:paraId="3B79D9A0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DE13A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说明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5C991">
            <w:r>
              <w:rPr>
                <w:rFonts w:ascii="Calibri" w:hAnsi="Calibri" w:eastAsia="等线"/>
                <w:b w:val="0"/>
                <w:sz w:val="20"/>
              </w:rPr>
              <w:t>提交评分与评论；若重复评价同一窗口，可按更新式策略处理；需携带 Token</w:t>
            </w:r>
          </w:p>
        </w:tc>
      </w:tr>
    </w:tbl>
    <w:p w14:paraId="318233E6">
      <w:pPr>
        <w:spacing w:after="40"/>
      </w:pPr>
    </w:p>
    <w:p w14:paraId="69443053">
      <w:pPr>
        <w:spacing w:after="40"/>
      </w:pPr>
      <w:r>
        <w:rPr>
          <w:rFonts w:ascii="Calibri" w:hAnsi="Calibri" w:eastAsia="黑体"/>
          <w:b/>
          <w:color w:val="1F4E79"/>
          <w:sz w:val="21"/>
        </w:rPr>
        <w:t>请求字段</w:t>
      </w:r>
    </w:p>
    <w:tbl>
      <w:tblPr>
        <w:tblStyle w:val="32"/>
        <w:tblW w:w="0" w:type="auto"/>
        <w:jc w:val="center"/>
        <w:tblBorders>
          <w:top w:val="single" w:color="C8D6E5" w:sz="4" w:space="0"/>
          <w:left w:val="single" w:color="C8D6E5" w:sz="4" w:space="0"/>
          <w:bottom w:val="single" w:color="C8D6E5" w:sz="4" w:space="0"/>
          <w:right w:val="single" w:color="C8D6E5" w:sz="4" w:space="0"/>
          <w:insideH w:val="single" w:color="C8D6E5" w:sz="4" w:space="0"/>
          <w:insideV w:val="single" w:color="C8D6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247"/>
        <w:gridCol w:w="794"/>
        <w:gridCol w:w="5102"/>
      </w:tblGrid>
      <w:tr w14:paraId="4D09C331">
        <w:trPr>
          <w:jc w:val="center"/>
        </w:trPr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8A7CF3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字段名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86C6CD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类型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AE000B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必填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47D08B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说明</w:t>
            </w:r>
          </w:p>
        </w:tc>
      </w:tr>
      <w:tr w14:paraId="1DBD4D00">
        <w:trPr>
          <w:jc w:val="center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2F648B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stall_id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B3FBD8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7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01B91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是</w:t>
            </w:r>
          </w:p>
        </w:tc>
        <w:tc>
          <w:tcPr>
            <w:tcW w:w="51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9FDC3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被评价窗口 ID</w:t>
            </w:r>
          </w:p>
        </w:tc>
      </w:tr>
      <w:tr w14:paraId="0BB159B6">
        <w:trPr>
          <w:jc w:val="center"/>
        </w:trPr>
        <w:tc>
          <w:tcPr>
            <w:tcW w:w="170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F65CB6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rating</w:t>
            </w:r>
          </w:p>
        </w:tc>
        <w:tc>
          <w:tcPr>
            <w:tcW w:w="1247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3600DA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79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B187BE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是</w:t>
            </w:r>
          </w:p>
        </w:tc>
        <w:tc>
          <w:tcPr>
            <w:tcW w:w="5102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A863BE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评分，1~5</w:t>
            </w:r>
          </w:p>
        </w:tc>
      </w:tr>
      <w:tr w14:paraId="026FC224">
        <w:trPr>
          <w:jc w:val="center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F5E969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content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5E56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</w:t>
            </w:r>
          </w:p>
        </w:tc>
        <w:tc>
          <w:tcPr>
            <w:tcW w:w="7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BA7B70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否</w:t>
            </w:r>
          </w:p>
        </w:tc>
        <w:tc>
          <w:tcPr>
            <w:tcW w:w="51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EB3AA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评论内容</w:t>
            </w:r>
          </w:p>
        </w:tc>
      </w:tr>
    </w:tbl>
    <w:p w14:paraId="4E0ABEC8">
      <w:pPr>
        <w:spacing w:after="100"/>
      </w:pPr>
    </w:p>
    <w:p w14:paraId="57F3DA47">
      <w:pPr>
        <w:spacing w:after="40"/>
      </w:pPr>
      <w:r>
        <w:rPr>
          <w:rFonts w:ascii="Calibri" w:hAnsi="Calibri" w:eastAsia="黑体"/>
          <w:b/>
          <w:color w:val="1F4E79"/>
          <w:sz w:val="21"/>
        </w:rPr>
        <w:t>响应字段</w:t>
      </w:r>
    </w:p>
    <w:tbl>
      <w:tblPr>
        <w:tblStyle w:val="32"/>
        <w:tblW w:w="0" w:type="auto"/>
        <w:jc w:val="center"/>
        <w:tblBorders>
          <w:top w:val="single" w:color="C8D6E5" w:sz="4" w:space="0"/>
          <w:left w:val="single" w:color="C8D6E5" w:sz="4" w:space="0"/>
          <w:bottom w:val="single" w:color="C8D6E5" w:sz="4" w:space="0"/>
          <w:right w:val="single" w:color="C8D6E5" w:sz="4" w:space="0"/>
          <w:insideH w:val="single" w:color="C8D6E5" w:sz="4" w:space="0"/>
          <w:insideV w:val="single" w:color="C8D6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361"/>
        <w:gridCol w:w="5669"/>
      </w:tblGrid>
      <w:tr w14:paraId="2BE267E7">
        <w:trPr>
          <w:jc w:val="center"/>
        </w:trPr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908086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字段名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67F9D7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类型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2104F8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说明</w:t>
            </w:r>
          </w:p>
        </w:tc>
      </w:tr>
      <w:tr w14:paraId="300F1CA0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3B841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id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818ABF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AAE64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评论 ID</w:t>
            </w:r>
          </w:p>
        </w:tc>
      </w:tr>
      <w:tr w14:paraId="73784102">
        <w:trPr>
          <w:jc w:val="center"/>
        </w:trPr>
        <w:tc>
          <w:tcPr>
            <w:tcW w:w="181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D39824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user_id</w:t>
            </w:r>
          </w:p>
        </w:tc>
        <w:tc>
          <w:tcPr>
            <w:tcW w:w="136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B5C45E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5669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E28A44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用户 ID</w:t>
            </w:r>
          </w:p>
        </w:tc>
      </w:tr>
      <w:tr w14:paraId="255150C8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0E2C4A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stall_id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91399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C99812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窗口 ID</w:t>
            </w:r>
          </w:p>
        </w:tc>
      </w:tr>
      <w:tr w14:paraId="136AB946">
        <w:trPr>
          <w:jc w:val="center"/>
        </w:trPr>
        <w:tc>
          <w:tcPr>
            <w:tcW w:w="181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757195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rating</w:t>
            </w:r>
          </w:p>
        </w:tc>
        <w:tc>
          <w:tcPr>
            <w:tcW w:w="136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4C4E7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5669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C33E50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评分</w:t>
            </w:r>
          </w:p>
        </w:tc>
      </w:tr>
      <w:tr w14:paraId="4018B42D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5EFB1D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content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E1E00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string/null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99422F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评论内容</w:t>
            </w:r>
          </w:p>
        </w:tc>
      </w:tr>
      <w:tr w14:paraId="55C50C6E">
        <w:trPr>
          <w:jc w:val="center"/>
        </w:trPr>
        <w:tc>
          <w:tcPr>
            <w:tcW w:w="181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64F0C0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created_at</w:t>
            </w:r>
          </w:p>
        </w:tc>
        <w:tc>
          <w:tcPr>
            <w:tcW w:w="136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392CD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</w:t>
            </w:r>
          </w:p>
        </w:tc>
        <w:tc>
          <w:tcPr>
            <w:tcW w:w="5669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3520AA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创建时间</w:t>
            </w:r>
          </w:p>
        </w:tc>
      </w:tr>
      <w:tr w14:paraId="3AB2702A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A5809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updated_at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62A2A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F1BD93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更新时间</w:t>
            </w:r>
          </w:p>
        </w:tc>
      </w:tr>
    </w:tbl>
    <w:p w14:paraId="689DAF33">
      <w:pPr>
        <w:spacing w:after="100"/>
      </w:pPr>
    </w:p>
    <w:p w14:paraId="0B2AFC83">
      <w:pPr>
        <w:pStyle w:val="4"/>
        <w:keepNext/>
        <w:spacing w:before="160" w:after="100"/>
      </w:pPr>
      <w:r>
        <w:rPr>
          <w:rFonts w:ascii="Calibri" w:hAnsi="Calibri" w:eastAsia="等线"/>
          <w:b/>
          <w:sz w:val="26"/>
        </w:rPr>
        <w:t>4.7 评论列表</w:t>
      </w:r>
    </w:p>
    <w:tbl>
      <w:tblPr>
        <w:tblStyle w:val="32"/>
        <w:tblW w:w="0" w:type="auto"/>
        <w:jc w:val="center"/>
        <w:tblBorders>
          <w:top w:val="single" w:color="C5D3E3" w:sz="6" w:space="0"/>
          <w:left w:val="single" w:color="C5D3E3" w:sz="6" w:space="0"/>
          <w:bottom w:val="single" w:color="C5D3E3" w:sz="6" w:space="0"/>
          <w:right w:val="single" w:color="C5D3E3" w:sz="6" w:space="0"/>
          <w:insideH w:val="single" w:color="C5D3E3" w:sz="6" w:space="0"/>
          <w:insideV w:val="single" w:color="C5D3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483"/>
      </w:tblGrid>
      <w:tr w14:paraId="2C3B62BE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1363D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接口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13F81">
            <w:r>
              <w:rPr>
                <w:rFonts w:ascii="Calibri" w:hAnsi="Calibri" w:eastAsia="等线"/>
                <w:b w:val="0"/>
                <w:sz w:val="20"/>
              </w:rPr>
              <w:t>GET /api/stalls/{id}/reviews</w:t>
            </w:r>
          </w:p>
        </w:tc>
      </w:tr>
      <w:tr w14:paraId="2381E8E3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E636F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说明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57FEE">
            <w:r>
              <w:rPr>
                <w:rFonts w:ascii="Calibri" w:hAnsi="Calibri" w:eastAsia="等线"/>
                <w:b w:val="0"/>
                <w:sz w:val="20"/>
              </w:rPr>
              <w:t>查看某窗口的评论列表</w:t>
            </w:r>
          </w:p>
        </w:tc>
      </w:tr>
    </w:tbl>
    <w:p w14:paraId="70FCD905">
      <w:pPr>
        <w:spacing w:after="40"/>
      </w:pPr>
    </w:p>
    <w:p w14:paraId="3C2BE49B">
      <w:pPr>
        <w:spacing w:after="40"/>
      </w:pPr>
      <w:r>
        <w:rPr>
          <w:rFonts w:ascii="Calibri" w:hAnsi="Calibri" w:eastAsia="黑体"/>
          <w:b/>
          <w:color w:val="1F4E79"/>
          <w:sz w:val="21"/>
        </w:rPr>
        <w:t>请求字段</w:t>
      </w:r>
    </w:p>
    <w:tbl>
      <w:tblPr>
        <w:tblStyle w:val="32"/>
        <w:tblW w:w="0" w:type="auto"/>
        <w:jc w:val="center"/>
        <w:tblBorders>
          <w:top w:val="single" w:color="C8D6E5" w:sz="4" w:space="0"/>
          <w:left w:val="single" w:color="C8D6E5" w:sz="4" w:space="0"/>
          <w:bottom w:val="single" w:color="C8D6E5" w:sz="4" w:space="0"/>
          <w:right w:val="single" w:color="C8D6E5" w:sz="4" w:space="0"/>
          <w:insideH w:val="single" w:color="C8D6E5" w:sz="4" w:space="0"/>
          <w:insideV w:val="single" w:color="C8D6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247"/>
        <w:gridCol w:w="794"/>
        <w:gridCol w:w="5102"/>
      </w:tblGrid>
      <w:tr w14:paraId="55E45CE5">
        <w:trPr>
          <w:jc w:val="center"/>
        </w:trPr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A11A4A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字段名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E1195E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类型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7B4492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必填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B55477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说明</w:t>
            </w:r>
          </w:p>
        </w:tc>
      </w:tr>
      <w:tr w14:paraId="180F49D1">
        <w:trPr>
          <w:jc w:val="center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2BA530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page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C3D2AD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7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D4B0D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否</w:t>
            </w:r>
          </w:p>
        </w:tc>
        <w:tc>
          <w:tcPr>
            <w:tcW w:w="51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F51AD5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页码</w:t>
            </w:r>
          </w:p>
        </w:tc>
      </w:tr>
      <w:tr w14:paraId="5CD74107">
        <w:trPr>
          <w:jc w:val="center"/>
        </w:trPr>
        <w:tc>
          <w:tcPr>
            <w:tcW w:w="170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04AF1C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page_size</w:t>
            </w:r>
          </w:p>
        </w:tc>
        <w:tc>
          <w:tcPr>
            <w:tcW w:w="1247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22A8EA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79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AFB05D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否</w:t>
            </w:r>
          </w:p>
        </w:tc>
        <w:tc>
          <w:tcPr>
            <w:tcW w:w="5102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A2204B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每页数量</w:t>
            </w:r>
          </w:p>
        </w:tc>
      </w:tr>
      <w:tr w14:paraId="7F610163">
        <w:trPr>
          <w:jc w:val="center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2B4539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sort_by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4C928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</w:t>
            </w:r>
          </w:p>
        </w:tc>
        <w:tc>
          <w:tcPr>
            <w:tcW w:w="7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8D7D70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否</w:t>
            </w:r>
          </w:p>
        </w:tc>
        <w:tc>
          <w:tcPr>
            <w:tcW w:w="51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AFD9C3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排序方式，如 latest、score_desc</w:t>
            </w:r>
          </w:p>
        </w:tc>
      </w:tr>
    </w:tbl>
    <w:p w14:paraId="74BF982D">
      <w:pPr>
        <w:spacing w:after="100"/>
      </w:pPr>
    </w:p>
    <w:p w14:paraId="76BB98B1">
      <w:pPr>
        <w:spacing w:after="40"/>
      </w:pPr>
      <w:r>
        <w:rPr>
          <w:rFonts w:ascii="Calibri" w:hAnsi="Calibri" w:eastAsia="黑体"/>
          <w:b/>
          <w:color w:val="1F4E79"/>
          <w:sz w:val="21"/>
        </w:rPr>
        <w:t>响应字段</w:t>
      </w:r>
    </w:p>
    <w:tbl>
      <w:tblPr>
        <w:tblStyle w:val="32"/>
        <w:tblW w:w="0" w:type="auto"/>
        <w:jc w:val="center"/>
        <w:tblBorders>
          <w:top w:val="single" w:color="C8D6E5" w:sz="4" w:space="0"/>
          <w:left w:val="single" w:color="C8D6E5" w:sz="4" w:space="0"/>
          <w:bottom w:val="single" w:color="C8D6E5" w:sz="4" w:space="0"/>
          <w:right w:val="single" w:color="C8D6E5" w:sz="4" w:space="0"/>
          <w:insideH w:val="single" w:color="C8D6E5" w:sz="4" w:space="0"/>
          <w:insideV w:val="single" w:color="C8D6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361"/>
        <w:gridCol w:w="5669"/>
      </w:tblGrid>
      <w:tr w14:paraId="322801E6">
        <w:trPr>
          <w:jc w:val="center"/>
        </w:trPr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DB7127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字段名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E853ED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类型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439E96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说明</w:t>
            </w:r>
          </w:p>
        </w:tc>
      </w:tr>
      <w:tr w14:paraId="0AE6C941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8F98B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list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B97ED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array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DF96E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评论列表；单项包含 id、user_id、username、rating、content、created_at、updated_at</w:t>
            </w:r>
          </w:p>
        </w:tc>
      </w:tr>
      <w:tr w14:paraId="75924086">
        <w:trPr>
          <w:jc w:val="center"/>
        </w:trPr>
        <w:tc>
          <w:tcPr>
            <w:tcW w:w="181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D9185C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total</w:t>
            </w:r>
          </w:p>
        </w:tc>
        <w:tc>
          <w:tcPr>
            <w:tcW w:w="136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94044C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5669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7C67BC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总条数</w:t>
            </w:r>
          </w:p>
        </w:tc>
      </w:tr>
      <w:tr w14:paraId="6FB914C9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CD9F4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page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4478A6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0EE772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当前页码</w:t>
            </w:r>
          </w:p>
        </w:tc>
      </w:tr>
      <w:tr w14:paraId="3ADD304D">
        <w:trPr>
          <w:jc w:val="center"/>
        </w:trPr>
        <w:tc>
          <w:tcPr>
            <w:tcW w:w="181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070B80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page_size</w:t>
            </w:r>
          </w:p>
        </w:tc>
        <w:tc>
          <w:tcPr>
            <w:tcW w:w="136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A629A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5669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6611DD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每页数量</w:t>
            </w:r>
          </w:p>
        </w:tc>
      </w:tr>
    </w:tbl>
    <w:p w14:paraId="1D423FF7">
      <w:pPr>
        <w:spacing w:after="100"/>
      </w:pPr>
    </w:p>
    <w:p w14:paraId="40A5BFFA">
      <w:pPr>
        <w:pStyle w:val="4"/>
        <w:keepNext/>
        <w:spacing w:before="160" w:after="100"/>
      </w:pPr>
      <w:r>
        <w:rPr>
          <w:rFonts w:ascii="Calibri" w:hAnsi="Calibri" w:eastAsia="等线"/>
          <w:b/>
          <w:sz w:val="26"/>
        </w:rPr>
        <w:t>4.8 评分榜</w:t>
      </w:r>
    </w:p>
    <w:tbl>
      <w:tblPr>
        <w:tblStyle w:val="32"/>
        <w:tblW w:w="0" w:type="auto"/>
        <w:jc w:val="center"/>
        <w:tblBorders>
          <w:top w:val="single" w:color="C5D3E3" w:sz="6" w:space="0"/>
          <w:left w:val="single" w:color="C5D3E3" w:sz="6" w:space="0"/>
          <w:bottom w:val="single" w:color="C5D3E3" w:sz="6" w:space="0"/>
          <w:right w:val="single" w:color="C5D3E3" w:sz="6" w:space="0"/>
          <w:insideH w:val="single" w:color="C5D3E3" w:sz="6" w:space="0"/>
          <w:insideV w:val="single" w:color="C5D3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483"/>
      </w:tblGrid>
      <w:tr w14:paraId="3C41C21A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CF928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接口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742DA">
            <w:r>
              <w:rPr>
                <w:rFonts w:ascii="Calibri" w:hAnsi="Calibri" w:eastAsia="等线"/>
                <w:b w:val="0"/>
                <w:sz w:val="20"/>
              </w:rPr>
              <w:t>GET /api/rankings/score</w:t>
            </w:r>
          </w:p>
        </w:tc>
      </w:tr>
      <w:tr w14:paraId="40948E13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FD211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说明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8B03E">
            <w:r>
              <w:rPr>
                <w:rFonts w:ascii="Calibri" w:hAnsi="Calibri" w:eastAsia="等线"/>
                <w:b w:val="0"/>
                <w:sz w:val="20"/>
              </w:rPr>
              <w:t>按平均评分排序返回窗口排行</w:t>
            </w:r>
          </w:p>
        </w:tc>
      </w:tr>
    </w:tbl>
    <w:p w14:paraId="50F0EF2A">
      <w:pPr>
        <w:spacing w:after="40"/>
      </w:pPr>
    </w:p>
    <w:p w14:paraId="33930AC8">
      <w:pPr>
        <w:spacing w:after="40"/>
      </w:pPr>
      <w:r>
        <w:rPr>
          <w:rFonts w:ascii="Calibri" w:hAnsi="Calibri" w:eastAsia="黑体"/>
          <w:b/>
          <w:color w:val="1F4E79"/>
          <w:sz w:val="21"/>
        </w:rPr>
        <w:t>请求字段</w:t>
      </w:r>
    </w:p>
    <w:tbl>
      <w:tblPr>
        <w:tblStyle w:val="32"/>
        <w:tblW w:w="0" w:type="auto"/>
        <w:jc w:val="center"/>
        <w:tblBorders>
          <w:top w:val="single" w:color="C8D6E5" w:sz="4" w:space="0"/>
          <w:left w:val="single" w:color="C8D6E5" w:sz="4" w:space="0"/>
          <w:bottom w:val="single" w:color="C8D6E5" w:sz="4" w:space="0"/>
          <w:right w:val="single" w:color="C8D6E5" w:sz="4" w:space="0"/>
          <w:insideH w:val="single" w:color="C8D6E5" w:sz="4" w:space="0"/>
          <w:insideV w:val="single" w:color="C8D6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247"/>
        <w:gridCol w:w="794"/>
        <w:gridCol w:w="5102"/>
      </w:tblGrid>
      <w:tr w14:paraId="4D97757A">
        <w:trPr>
          <w:jc w:val="center"/>
        </w:trPr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AC43B4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字段名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E8819F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类型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411076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必填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8F0F67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说明</w:t>
            </w:r>
          </w:p>
        </w:tc>
      </w:tr>
      <w:tr w14:paraId="758E4054">
        <w:trPr>
          <w:jc w:val="center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B51E8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limit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841298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7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9C6C4D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否</w:t>
            </w:r>
          </w:p>
        </w:tc>
        <w:tc>
          <w:tcPr>
            <w:tcW w:w="51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C890C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返回条数</w:t>
            </w:r>
          </w:p>
        </w:tc>
      </w:tr>
      <w:tr w14:paraId="04FD7AC2">
        <w:trPr>
          <w:jc w:val="center"/>
        </w:trPr>
        <w:tc>
          <w:tcPr>
            <w:tcW w:w="170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4D78C8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canteen_id</w:t>
            </w:r>
          </w:p>
        </w:tc>
        <w:tc>
          <w:tcPr>
            <w:tcW w:w="1247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5F0625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79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C96785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否</w:t>
            </w:r>
          </w:p>
        </w:tc>
        <w:tc>
          <w:tcPr>
            <w:tcW w:w="5102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843563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限定某食堂</w:t>
            </w:r>
          </w:p>
        </w:tc>
      </w:tr>
    </w:tbl>
    <w:p w14:paraId="62545C6B">
      <w:pPr>
        <w:spacing w:after="100"/>
      </w:pPr>
    </w:p>
    <w:p w14:paraId="6B63224B">
      <w:pPr>
        <w:spacing w:after="40"/>
      </w:pPr>
      <w:r>
        <w:rPr>
          <w:rFonts w:ascii="Calibri" w:hAnsi="Calibri" w:eastAsia="黑体"/>
          <w:b/>
          <w:color w:val="1F4E79"/>
          <w:sz w:val="21"/>
        </w:rPr>
        <w:t>响应字段</w:t>
      </w:r>
    </w:p>
    <w:tbl>
      <w:tblPr>
        <w:tblStyle w:val="32"/>
        <w:tblW w:w="0" w:type="auto"/>
        <w:jc w:val="center"/>
        <w:tblBorders>
          <w:top w:val="single" w:color="C8D6E5" w:sz="4" w:space="0"/>
          <w:left w:val="single" w:color="C8D6E5" w:sz="4" w:space="0"/>
          <w:bottom w:val="single" w:color="C8D6E5" w:sz="4" w:space="0"/>
          <w:right w:val="single" w:color="C8D6E5" w:sz="4" w:space="0"/>
          <w:insideH w:val="single" w:color="C8D6E5" w:sz="4" w:space="0"/>
          <w:insideV w:val="single" w:color="C8D6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361"/>
        <w:gridCol w:w="5669"/>
      </w:tblGrid>
      <w:tr w14:paraId="2AE3F516">
        <w:trPr>
          <w:jc w:val="center"/>
        </w:trPr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0AD4F9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字段名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77407F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类型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B5C58A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说明</w:t>
            </w:r>
          </w:p>
        </w:tc>
      </w:tr>
      <w:tr w14:paraId="51FD9B77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EE0B53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list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8BF26A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array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B1924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单项包含 stall_id、stall_name、canteen_id、canteen_name、avg_rating、review_count</w:t>
            </w:r>
          </w:p>
        </w:tc>
      </w:tr>
    </w:tbl>
    <w:p w14:paraId="3121814F">
      <w:pPr>
        <w:spacing w:after="100"/>
      </w:pPr>
    </w:p>
    <w:p w14:paraId="3A7B88A1">
      <w:pPr>
        <w:pStyle w:val="4"/>
        <w:keepNext/>
        <w:spacing w:before="160" w:after="100"/>
      </w:pPr>
      <w:r>
        <w:rPr>
          <w:rFonts w:ascii="Calibri" w:hAnsi="Calibri" w:eastAsia="等线"/>
          <w:b/>
          <w:sz w:val="26"/>
        </w:rPr>
        <w:t>4.9 热度榜</w:t>
      </w:r>
    </w:p>
    <w:tbl>
      <w:tblPr>
        <w:tblStyle w:val="32"/>
        <w:tblW w:w="0" w:type="auto"/>
        <w:jc w:val="center"/>
        <w:tblBorders>
          <w:top w:val="single" w:color="C5D3E3" w:sz="6" w:space="0"/>
          <w:left w:val="single" w:color="C5D3E3" w:sz="6" w:space="0"/>
          <w:bottom w:val="single" w:color="C5D3E3" w:sz="6" w:space="0"/>
          <w:right w:val="single" w:color="C5D3E3" w:sz="6" w:space="0"/>
          <w:insideH w:val="single" w:color="C5D3E3" w:sz="6" w:space="0"/>
          <w:insideV w:val="single" w:color="C5D3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483"/>
      </w:tblGrid>
      <w:tr w14:paraId="3A1B7C62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3F9589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接口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8202A">
            <w:r>
              <w:rPr>
                <w:rFonts w:ascii="Calibri" w:hAnsi="Calibri" w:eastAsia="等线"/>
                <w:b w:val="0"/>
                <w:sz w:val="20"/>
              </w:rPr>
              <w:t>GET /api/rankings/hot</w:t>
            </w:r>
          </w:p>
        </w:tc>
      </w:tr>
      <w:tr w14:paraId="6C1E41D4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BD0AD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说明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CC432">
            <w:r>
              <w:rPr>
                <w:rFonts w:ascii="Calibri" w:hAnsi="Calibri" w:eastAsia="等线"/>
                <w:b w:val="0"/>
                <w:sz w:val="20"/>
              </w:rPr>
              <w:t>按评价数量排序返回窗口排行</w:t>
            </w:r>
          </w:p>
        </w:tc>
      </w:tr>
    </w:tbl>
    <w:p w14:paraId="4C52F09C">
      <w:pPr>
        <w:spacing w:after="40"/>
      </w:pPr>
    </w:p>
    <w:p w14:paraId="6F53FF07">
      <w:pPr>
        <w:spacing w:after="40"/>
      </w:pPr>
      <w:r>
        <w:rPr>
          <w:rFonts w:ascii="Calibri" w:hAnsi="Calibri" w:eastAsia="黑体"/>
          <w:b/>
          <w:color w:val="1F4E79"/>
          <w:sz w:val="21"/>
        </w:rPr>
        <w:t>请求字段</w:t>
      </w:r>
    </w:p>
    <w:tbl>
      <w:tblPr>
        <w:tblStyle w:val="32"/>
        <w:tblW w:w="0" w:type="auto"/>
        <w:jc w:val="center"/>
        <w:tblBorders>
          <w:top w:val="single" w:color="C8D6E5" w:sz="4" w:space="0"/>
          <w:left w:val="single" w:color="C8D6E5" w:sz="4" w:space="0"/>
          <w:bottom w:val="single" w:color="C8D6E5" w:sz="4" w:space="0"/>
          <w:right w:val="single" w:color="C8D6E5" w:sz="4" w:space="0"/>
          <w:insideH w:val="single" w:color="C8D6E5" w:sz="4" w:space="0"/>
          <w:insideV w:val="single" w:color="C8D6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247"/>
        <w:gridCol w:w="794"/>
        <w:gridCol w:w="5102"/>
      </w:tblGrid>
      <w:tr w14:paraId="5EAC6AEA">
        <w:trPr>
          <w:jc w:val="center"/>
        </w:trPr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699794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字段名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23C39A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类型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247A11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必填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957B40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说明</w:t>
            </w:r>
          </w:p>
        </w:tc>
      </w:tr>
      <w:tr w14:paraId="203BFD04">
        <w:trPr>
          <w:jc w:val="center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D704F7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limit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55FAB0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7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D45ED8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否</w:t>
            </w:r>
          </w:p>
        </w:tc>
        <w:tc>
          <w:tcPr>
            <w:tcW w:w="51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346845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返回条数</w:t>
            </w:r>
          </w:p>
        </w:tc>
      </w:tr>
      <w:tr w14:paraId="03B7C829">
        <w:trPr>
          <w:jc w:val="center"/>
        </w:trPr>
        <w:tc>
          <w:tcPr>
            <w:tcW w:w="170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DEF4FB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canteen_id</w:t>
            </w:r>
          </w:p>
        </w:tc>
        <w:tc>
          <w:tcPr>
            <w:tcW w:w="1247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9F173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79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BB0765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否</w:t>
            </w:r>
          </w:p>
        </w:tc>
        <w:tc>
          <w:tcPr>
            <w:tcW w:w="5102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0EF3F1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限定某食堂</w:t>
            </w:r>
          </w:p>
        </w:tc>
      </w:tr>
    </w:tbl>
    <w:p w14:paraId="305647B0">
      <w:pPr>
        <w:spacing w:after="100"/>
      </w:pPr>
    </w:p>
    <w:p w14:paraId="58662B2C">
      <w:pPr>
        <w:spacing w:after="40"/>
      </w:pPr>
      <w:r>
        <w:rPr>
          <w:rFonts w:ascii="Calibri" w:hAnsi="Calibri" w:eastAsia="黑体"/>
          <w:b/>
          <w:color w:val="1F4E79"/>
          <w:sz w:val="21"/>
        </w:rPr>
        <w:t>响应字段</w:t>
      </w:r>
    </w:p>
    <w:tbl>
      <w:tblPr>
        <w:tblStyle w:val="32"/>
        <w:tblW w:w="0" w:type="auto"/>
        <w:jc w:val="center"/>
        <w:tblBorders>
          <w:top w:val="single" w:color="C8D6E5" w:sz="4" w:space="0"/>
          <w:left w:val="single" w:color="C8D6E5" w:sz="4" w:space="0"/>
          <w:bottom w:val="single" w:color="C8D6E5" w:sz="4" w:space="0"/>
          <w:right w:val="single" w:color="C8D6E5" w:sz="4" w:space="0"/>
          <w:insideH w:val="single" w:color="C8D6E5" w:sz="4" w:space="0"/>
          <w:insideV w:val="single" w:color="C8D6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361"/>
        <w:gridCol w:w="5669"/>
      </w:tblGrid>
      <w:tr w14:paraId="2E45F3F1">
        <w:trPr>
          <w:jc w:val="center"/>
        </w:trPr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D1F57C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字段名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EFE510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类型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6E7112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说明</w:t>
            </w:r>
          </w:p>
        </w:tc>
      </w:tr>
      <w:tr w14:paraId="6E303577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9A513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list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397D4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array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132190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字段与评分榜一致，排序依据改为 review_count</w:t>
            </w:r>
          </w:p>
        </w:tc>
      </w:tr>
    </w:tbl>
    <w:p w14:paraId="29D914B1">
      <w:pPr>
        <w:spacing w:after="100"/>
      </w:pPr>
    </w:p>
    <w:p w14:paraId="28247907">
      <w:pPr>
        <w:pStyle w:val="4"/>
        <w:keepNext/>
        <w:spacing w:before="160" w:after="100"/>
      </w:pPr>
      <w:r>
        <w:rPr>
          <w:rFonts w:ascii="Calibri" w:hAnsi="Calibri" w:eastAsia="等线"/>
          <w:b/>
          <w:sz w:val="26"/>
        </w:rPr>
        <w:t>4.10 最新评价榜</w:t>
      </w:r>
    </w:p>
    <w:tbl>
      <w:tblPr>
        <w:tblStyle w:val="32"/>
        <w:tblW w:w="0" w:type="auto"/>
        <w:jc w:val="center"/>
        <w:tblBorders>
          <w:top w:val="single" w:color="C5D3E3" w:sz="6" w:space="0"/>
          <w:left w:val="single" w:color="C5D3E3" w:sz="6" w:space="0"/>
          <w:bottom w:val="single" w:color="C5D3E3" w:sz="6" w:space="0"/>
          <w:right w:val="single" w:color="C5D3E3" w:sz="6" w:space="0"/>
          <w:insideH w:val="single" w:color="C5D3E3" w:sz="6" w:space="0"/>
          <w:insideV w:val="single" w:color="C5D3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483"/>
      </w:tblGrid>
      <w:tr w14:paraId="27FAA249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030A7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接口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C2581">
            <w:r>
              <w:rPr>
                <w:rFonts w:ascii="Calibri" w:hAnsi="Calibri" w:eastAsia="等线"/>
                <w:b w:val="0"/>
                <w:sz w:val="20"/>
              </w:rPr>
              <w:t>GET /api/rankings/latest</w:t>
            </w:r>
          </w:p>
        </w:tc>
      </w:tr>
      <w:tr w14:paraId="1711C861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7AF68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说明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4675C">
            <w:r>
              <w:rPr>
                <w:rFonts w:ascii="Calibri" w:hAnsi="Calibri" w:eastAsia="等线"/>
                <w:b w:val="0"/>
                <w:sz w:val="20"/>
              </w:rPr>
              <w:t>按最近评价时间返回窗口排行</w:t>
            </w:r>
          </w:p>
        </w:tc>
      </w:tr>
    </w:tbl>
    <w:p w14:paraId="43830976">
      <w:pPr>
        <w:spacing w:after="40"/>
      </w:pPr>
    </w:p>
    <w:p w14:paraId="5790E7E8">
      <w:pPr>
        <w:spacing w:after="40"/>
      </w:pPr>
      <w:r>
        <w:rPr>
          <w:rFonts w:ascii="Calibri" w:hAnsi="Calibri" w:eastAsia="黑体"/>
          <w:b/>
          <w:color w:val="1F4E79"/>
          <w:sz w:val="21"/>
        </w:rPr>
        <w:t>请求字段</w:t>
      </w:r>
    </w:p>
    <w:tbl>
      <w:tblPr>
        <w:tblStyle w:val="32"/>
        <w:tblW w:w="0" w:type="auto"/>
        <w:jc w:val="center"/>
        <w:tblBorders>
          <w:top w:val="single" w:color="C8D6E5" w:sz="4" w:space="0"/>
          <w:left w:val="single" w:color="C8D6E5" w:sz="4" w:space="0"/>
          <w:bottom w:val="single" w:color="C8D6E5" w:sz="4" w:space="0"/>
          <w:right w:val="single" w:color="C8D6E5" w:sz="4" w:space="0"/>
          <w:insideH w:val="single" w:color="C8D6E5" w:sz="4" w:space="0"/>
          <w:insideV w:val="single" w:color="C8D6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247"/>
        <w:gridCol w:w="794"/>
        <w:gridCol w:w="5102"/>
      </w:tblGrid>
      <w:tr w14:paraId="75B90AF0">
        <w:trPr>
          <w:jc w:val="center"/>
        </w:trPr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04CDA7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字段名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399116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类型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DF9BBD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必填</w:t>
            </w:r>
          </w:p>
        </w:tc>
        <w:tc>
          <w:tcPr>
            <w:tcW w:w="2436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AF600D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说明</w:t>
            </w:r>
          </w:p>
        </w:tc>
      </w:tr>
      <w:tr w14:paraId="7457C4E5">
        <w:trPr>
          <w:jc w:val="center"/>
        </w:trPr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DC2978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limit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E72EEF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7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7B79E9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否</w:t>
            </w:r>
          </w:p>
        </w:tc>
        <w:tc>
          <w:tcPr>
            <w:tcW w:w="51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E281FB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返回条数</w:t>
            </w:r>
          </w:p>
        </w:tc>
      </w:tr>
      <w:tr w14:paraId="08855342">
        <w:trPr>
          <w:jc w:val="center"/>
        </w:trPr>
        <w:tc>
          <w:tcPr>
            <w:tcW w:w="1701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902430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canteen_id</w:t>
            </w:r>
          </w:p>
        </w:tc>
        <w:tc>
          <w:tcPr>
            <w:tcW w:w="1247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BF92EF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integer</w:t>
            </w:r>
          </w:p>
        </w:tc>
        <w:tc>
          <w:tcPr>
            <w:tcW w:w="794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6B2EDD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否</w:t>
            </w:r>
          </w:p>
        </w:tc>
        <w:tc>
          <w:tcPr>
            <w:tcW w:w="5102" w:type="dxa"/>
            <w:shd w:val="clear" w:color="auto" w:fill="FBFD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D068B4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限定某食堂</w:t>
            </w:r>
          </w:p>
        </w:tc>
      </w:tr>
    </w:tbl>
    <w:p w14:paraId="7BFDDA8B">
      <w:pPr>
        <w:spacing w:after="100"/>
      </w:pPr>
    </w:p>
    <w:p w14:paraId="6A9610D8">
      <w:pPr>
        <w:spacing w:after="40"/>
      </w:pPr>
      <w:r>
        <w:rPr>
          <w:rFonts w:ascii="Calibri" w:hAnsi="Calibri" w:eastAsia="黑体"/>
          <w:b/>
          <w:color w:val="1F4E79"/>
          <w:sz w:val="21"/>
        </w:rPr>
        <w:t>响应字段</w:t>
      </w:r>
    </w:p>
    <w:tbl>
      <w:tblPr>
        <w:tblStyle w:val="32"/>
        <w:tblW w:w="0" w:type="auto"/>
        <w:jc w:val="center"/>
        <w:tblBorders>
          <w:top w:val="single" w:color="C8D6E5" w:sz="4" w:space="0"/>
          <w:left w:val="single" w:color="C8D6E5" w:sz="4" w:space="0"/>
          <w:bottom w:val="single" w:color="C8D6E5" w:sz="4" w:space="0"/>
          <w:right w:val="single" w:color="C8D6E5" w:sz="4" w:space="0"/>
          <w:insideH w:val="single" w:color="C8D6E5" w:sz="4" w:space="0"/>
          <w:insideV w:val="single" w:color="C8D6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361"/>
        <w:gridCol w:w="5669"/>
      </w:tblGrid>
      <w:tr w14:paraId="0A821966">
        <w:trPr>
          <w:jc w:val="center"/>
        </w:trPr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BD2133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字段名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C95A16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类型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1A8683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说明</w:t>
            </w:r>
          </w:p>
        </w:tc>
      </w:tr>
      <w:tr w14:paraId="3531DAC5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862B7C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list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DC3374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array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368497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单项包含 stall_id、stall_name、canteen_name、latest_review_time、avg_rating、review_count</w:t>
            </w:r>
          </w:p>
        </w:tc>
      </w:tr>
    </w:tbl>
    <w:p w14:paraId="2AB22CC2">
      <w:pPr>
        <w:spacing w:after="100"/>
      </w:pPr>
    </w:p>
    <w:p w14:paraId="06CD02ED">
      <w:pPr>
        <w:pStyle w:val="4"/>
        <w:keepNext/>
        <w:spacing w:before="160" w:after="100"/>
      </w:pPr>
      <w:r>
        <w:rPr>
          <w:rFonts w:ascii="Calibri" w:hAnsi="Calibri" w:eastAsia="等线"/>
          <w:b/>
          <w:sz w:val="26"/>
        </w:rPr>
        <w:t>4.11 管理员删除评论</w:t>
      </w:r>
    </w:p>
    <w:tbl>
      <w:tblPr>
        <w:tblStyle w:val="32"/>
        <w:tblW w:w="0" w:type="auto"/>
        <w:jc w:val="center"/>
        <w:tblBorders>
          <w:top w:val="single" w:color="C5D3E3" w:sz="6" w:space="0"/>
          <w:left w:val="single" w:color="C5D3E3" w:sz="6" w:space="0"/>
          <w:bottom w:val="single" w:color="C5D3E3" w:sz="6" w:space="0"/>
          <w:right w:val="single" w:color="C5D3E3" w:sz="6" w:space="0"/>
          <w:insideH w:val="single" w:color="C5D3E3" w:sz="6" w:space="0"/>
          <w:insideV w:val="single" w:color="C5D3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483"/>
      </w:tblGrid>
      <w:tr w14:paraId="6050B2F1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03871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接口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1A69B">
            <w:r>
              <w:rPr>
                <w:rFonts w:ascii="Calibri" w:hAnsi="Calibri" w:eastAsia="等线"/>
                <w:b w:val="0"/>
                <w:sz w:val="20"/>
              </w:rPr>
              <w:t>DELETE /api/admin/reviews/{id}</w:t>
            </w:r>
          </w:p>
        </w:tc>
      </w:tr>
      <w:tr w14:paraId="0218734F">
        <w:trPr>
          <w:jc w:val="center"/>
        </w:trPr>
        <w:tc>
          <w:tcPr>
            <w:tcW w:w="4873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AEA87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说明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7EE7E">
            <w:r>
              <w:rPr>
                <w:rFonts w:ascii="Calibri" w:hAnsi="Calibri" w:eastAsia="等线"/>
                <w:b w:val="0"/>
                <w:sz w:val="20"/>
              </w:rPr>
              <w:t>管理员删除不当评论，建议采用逻辑删除；需携带 Token</w:t>
            </w:r>
          </w:p>
        </w:tc>
      </w:tr>
    </w:tbl>
    <w:p w14:paraId="01176E5A">
      <w:pPr>
        <w:spacing w:after="40"/>
      </w:pPr>
    </w:p>
    <w:p w14:paraId="514623A8">
      <w:pPr>
        <w:spacing w:after="40"/>
      </w:pPr>
      <w:r>
        <w:rPr>
          <w:rFonts w:ascii="Calibri" w:hAnsi="Calibri" w:eastAsia="黑体"/>
          <w:b/>
          <w:color w:val="1F4E79"/>
          <w:sz w:val="21"/>
        </w:rPr>
        <w:t>响应字段</w:t>
      </w:r>
    </w:p>
    <w:tbl>
      <w:tblPr>
        <w:tblStyle w:val="32"/>
        <w:tblW w:w="0" w:type="auto"/>
        <w:jc w:val="center"/>
        <w:tblBorders>
          <w:top w:val="single" w:color="C8D6E5" w:sz="4" w:space="0"/>
          <w:left w:val="single" w:color="C8D6E5" w:sz="4" w:space="0"/>
          <w:bottom w:val="single" w:color="C8D6E5" w:sz="4" w:space="0"/>
          <w:right w:val="single" w:color="C8D6E5" w:sz="4" w:space="0"/>
          <w:insideH w:val="single" w:color="C8D6E5" w:sz="4" w:space="0"/>
          <w:insideV w:val="single" w:color="C8D6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361"/>
        <w:gridCol w:w="5669"/>
      </w:tblGrid>
      <w:tr w14:paraId="1B3C82D2">
        <w:trPr>
          <w:jc w:val="center"/>
        </w:trPr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419C19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字段名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447CA0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类型</w:t>
            </w:r>
          </w:p>
        </w:tc>
        <w:tc>
          <w:tcPr>
            <w:tcW w:w="3249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104C76">
            <w:pPr>
              <w:jc w:val="center"/>
            </w:pPr>
            <w:r>
              <w:rPr>
                <w:rFonts w:ascii="Calibri" w:hAnsi="Calibri" w:eastAsia="等线"/>
                <w:b/>
                <w:sz w:val="19"/>
              </w:rPr>
              <w:t>说明</w:t>
            </w:r>
          </w:p>
        </w:tc>
      </w:tr>
      <w:tr w14:paraId="006D9C70">
        <w:trPr>
          <w:jc w:val="center"/>
        </w:trPr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4674A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result</w:t>
            </w:r>
          </w:p>
        </w:tc>
        <w:tc>
          <w:tcPr>
            <w:tcW w:w="13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5092F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8"/>
              </w:rPr>
              <w:t>string</w:t>
            </w:r>
          </w:p>
        </w:tc>
        <w:tc>
          <w:tcPr>
            <w:tcW w:w="5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BF4167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8"/>
              </w:rPr>
              <w:t>操作结果，可返回 success</w:t>
            </w:r>
          </w:p>
        </w:tc>
      </w:tr>
    </w:tbl>
    <w:p w14:paraId="65582052">
      <w:pPr>
        <w:spacing w:after="100"/>
      </w:pPr>
    </w:p>
    <w:p w14:paraId="03E0AC4B">
      <w:pPr>
        <w:pStyle w:val="4"/>
      </w:pPr>
      <w:r>
        <w:t>4.12 管理员新增窗口</w:t>
      </w:r>
    </w:p>
    <w:p w14:paraId="6BA6FEC3">
      <w:r>
        <w:rPr>
          <w:b/>
        </w:rPr>
        <w:t>接口</w:t>
      </w:r>
    </w:p>
    <w:p w14:paraId="7FE03DA1">
      <w:r>
        <w:t>POST /api/admin/stalls</w:t>
      </w:r>
    </w:p>
    <w:p w14:paraId="35305519">
      <w:r>
        <w:rPr>
          <w:b/>
        </w:rPr>
        <w:t>说明</w:t>
      </w:r>
    </w:p>
    <w:p w14:paraId="096D905B">
      <w:r>
        <w:t>管理员新增窗口基础信息；需携带 Token，并要求当前用户具备管理员权限。</w:t>
      </w:r>
    </w:p>
    <w:p w14:paraId="4AADB383">
      <w:r>
        <w:rPr>
          <w:b/>
        </w:rPr>
        <w:t>请求头</w:t>
      </w:r>
    </w:p>
    <w:p w14:paraId="5D580652">
      <w:r>
        <w:t>- Authorization: Bearer &lt;token&gt;</w:t>
      </w:r>
    </w:p>
    <w:p w14:paraId="7EEC71FC">
      <w:r>
        <w:rPr>
          <w:b/>
        </w:rPr>
        <w:t>请求字段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4F40AD2C">
        <w:tc>
          <w:tcPr>
            <w:tcW w:w="2436" w:type="dxa"/>
          </w:tcPr>
          <w:p w14:paraId="7E88031A">
            <w:r>
              <w:t>字段名</w:t>
            </w:r>
          </w:p>
        </w:tc>
        <w:tc>
          <w:tcPr>
            <w:tcW w:w="2436" w:type="dxa"/>
          </w:tcPr>
          <w:p w14:paraId="73094650">
            <w:r>
              <w:t>类型</w:t>
            </w:r>
          </w:p>
        </w:tc>
        <w:tc>
          <w:tcPr>
            <w:tcW w:w="2436" w:type="dxa"/>
          </w:tcPr>
          <w:p w14:paraId="24F8EEAF">
            <w:r>
              <w:t>必填</w:t>
            </w:r>
          </w:p>
        </w:tc>
        <w:tc>
          <w:tcPr>
            <w:tcW w:w="2436" w:type="dxa"/>
          </w:tcPr>
          <w:p w14:paraId="508B0024">
            <w:r>
              <w:t>说明</w:t>
            </w:r>
          </w:p>
        </w:tc>
      </w:tr>
      <w:tr w14:paraId="553F2D82">
        <w:tc>
          <w:tcPr>
            <w:tcW w:w="2436" w:type="dxa"/>
          </w:tcPr>
          <w:p w14:paraId="4B6CCFBD">
            <w:r>
              <w:t>canteen_id</w:t>
            </w:r>
          </w:p>
        </w:tc>
        <w:tc>
          <w:tcPr>
            <w:tcW w:w="2436" w:type="dxa"/>
          </w:tcPr>
          <w:p w14:paraId="6E2B9345">
            <w:r>
              <w:t>integer</w:t>
            </w:r>
          </w:p>
        </w:tc>
        <w:tc>
          <w:tcPr>
            <w:tcW w:w="2436" w:type="dxa"/>
          </w:tcPr>
          <w:p w14:paraId="4F1612DB">
            <w:r>
              <w:t>是</w:t>
            </w:r>
          </w:p>
        </w:tc>
        <w:tc>
          <w:tcPr>
            <w:tcW w:w="2436" w:type="dxa"/>
          </w:tcPr>
          <w:p w14:paraId="33ED6D9F">
            <w:r>
              <w:t>所属食堂 ID</w:t>
            </w:r>
          </w:p>
        </w:tc>
      </w:tr>
      <w:tr w14:paraId="611B7190">
        <w:tc>
          <w:tcPr>
            <w:tcW w:w="2436" w:type="dxa"/>
          </w:tcPr>
          <w:p w14:paraId="35C2664D">
            <w:r>
              <w:t>name</w:t>
            </w:r>
          </w:p>
        </w:tc>
        <w:tc>
          <w:tcPr>
            <w:tcW w:w="2436" w:type="dxa"/>
          </w:tcPr>
          <w:p w14:paraId="7675BF37">
            <w:r>
              <w:t>string</w:t>
            </w:r>
          </w:p>
        </w:tc>
        <w:tc>
          <w:tcPr>
            <w:tcW w:w="2436" w:type="dxa"/>
          </w:tcPr>
          <w:p w14:paraId="053BC42A">
            <w:r>
              <w:t>是</w:t>
            </w:r>
          </w:p>
        </w:tc>
        <w:tc>
          <w:tcPr>
            <w:tcW w:w="2436" w:type="dxa"/>
          </w:tcPr>
          <w:p w14:paraId="74CD12A8">
            <w:r>
              <w:t>窗口名称</w:t>
            </w:r>
          </w:p>
        </w:tc>
      </w:tr>
      <w:tr w14:paraId="4263ED6D">
        <w:tc>
          <w:tcPr>
            <w:tcW w:w="2436" w:type="dxa"/>
          </w:tcPr>
          <w:p w14:paraId="4DEAA42E">
            <w:r>
              <w:t>category</w:t>
            </w:r>
          </w:p>
        </w:tc>
        <w:tc>
          <w:tcPr>
            <w:tcW w:w="2436" w:type="dxa"/>
          </w:tcPr>
          <w:p w14:paraId="791F1B65">
            <w:r>
              <w:t>string</w:t>
            </w:r>
          </w:p>
        </w:tc>
        <w:tc>
          <w:tcPr>
            <w:tcW w:w="2436" w:type="dxa"/>
          </w:tcPr>
          <w:p w14:paraId="177CC197">
            <w:r>
              <w:t>否</w:t>
            </w:r>
          </w:p>
        </w:tc>
        <w:tc>
          <w:tcPr>
            <w:tcW w:w="2436" w:type="dxa"/>
          </w:tcPr>
          <w:p w14:paraId="43191D58">
            <w:r>
              <w:t>菜品类型</w:t>
            </w:r>
          </w:p>
        </w:tc>
      </w:tr>
      <w:tr w14:paraId="4D48FC28">
        <w:tc>
          <w:tcPr>
            <w:tcW w:w="2436" w:type="dxa"/>
          </w:tcPr>
          <w:p w14:paraId="0247E4AF">
            <w:r>
              <w:t>description</w:t>
            </w:r>
          </w:p>
        </w:tc>
        <w:tc>
          <w:tcPr>
            <w:tcW w:w="2436" w:type="dxa"/>
          </w:tcPr>
          <w:p w14:paraId="4A0E0CA0">
            <w:r>
              <w:t>string</w:t>
            </w:r>
          </w:p>
        </w:tc>
        <w:tc>
          <w:tcPr>
            <w:tcW w:w="2436" w:type="dxa"/>
          </w:tcPr>
          <w:p w14:paraId="606E77C7">
            <w:r>
              <w:t>否</w:t>
            </w:r>
          </w:p>
        </w:tc>
        <w:tc>
          <w:tcPr>
            <w:tcW w:w="2436" w:type="dxa"/>
          </w:tcPr>
          <w:p w14:paraId="66966C66">
            <w:r>
              <w:t>窗口简介</w:t>
            </w:r>
          </w:p>
        </w:tc>
      </w:tr>
    </w:tbl>
    <w:p w14:paraId="7F214A86">
      <w:r>
        <w:rPr>
          <w:b/>
        </w:rPr>
        <w:t>响应字段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DCC8C25">
        <w:tc>
          <w:tcPr>
            <w:tcW w:w="3249" w:type="dxa"/>
          </w:tcPr>
          <w:p w14:paraId="18A3CB14">
            <w:r>
              <w:t>字段名</w:t>
            </w:r>
          </w:p>
        </w:tc>
        <w:tc>
          <w:tcPr>
            <w:tcW w:w="3249" w:type="dxa"/>
          </w:tcPr>
          <w:p w14:paraId="6441A9B7">
            <w:r>
              <w:t>类型</w:t>
            </w:r>
          </w:p>
        </w:tc>
        <w:tc>
          <w:tcPr>
            <w:tcW w:w="3249" w:type="dxa"/>
          </w:tcPr>
          <w:p w14:paraId="212BE605">
            <w:r>
              <w:t>说明</w:t>
            </w:r>
          </w:p>
        </w:tc>
      </w:tr>
      <w:tr w14:paraId="086FE71B">
        <w:tc>
          <w:tcPr>
            <w:tcW w:w="3249" w:type="dxa"/>
          </w:tcPr>
          <w:p w14:paraId="55C31238">
            <w:r>
              <w:t>id</w:t>
            </w:r>
          </w:p>
        </w:tc>
        <w:tc>
          <w:tcPr>
            <w:tcW w:w="3249" w:type="dxa"/>
          </w:tcPr>
          <w:p w14:paraId="2CD0A137">
            <w:r>
              <w:t>integer</w:t>
            </w:r>
          </w:p>
        </w:tc>
        <w:tc>
          <w:tcPr>
            <w:tcW w:w="3249" w:type="dxa"/>
          </w:tcPr>
          <w:p w14:paraId="6A817F01">
            <w:r>
              <w:t>窗口 ID</w:t>
            </w:r>
          </w:p>
        </w:tc>
      </w:tr>
      <w:tr w14:paraId="3218E63E">
        <w:tc>
          <w:tcPr>
            <w:tcW w:w="3249" w:type="dxa"/>
          </w:tcPr>
          <w:p w14:paraId="2A78BC92">
            <w:r>
              <w:t>canteen_id</w:t>
            </w:r>
          </w:p>
        </w:tc>
        <w:tc>
          <w:tcPr>
            <w:tcW w:w="3249" w:type="dxa"/>
          </w:tcPr>
          <w:p w14:paraId="64BD7C64">
            <w:r>
              <w:t>integer</w:t>
            </w:r>
          </w:p>
        </w:tc>
        <w:tc>
          <w:tcPr>
            <w:tcW w:w="3249" w:type="dxa"/>
          </w:tcPr>
          <w:p w14:paraId="6035B1D4">
            <w:r>
              <w:t>所属食堂 ID</w:t>
            </w:r>
          </w:p>
        </w:tc>
      </w:tr>
      <w:tr w14:paraId="33B271DE">
        <w:tc>
          <w:tcPr>
            <w:tcW w:w="3249" w:type="dxa"/>
          </w:tcPr>
          <w:p w14:paraId="229C4670">
            <w:r>
              <w:t>name</w:t>
            </w:r>
          </w:p>
        </w:tc>
        <w:tc>
          <w:tcPr>
            <w:tcW w:w="3249" w:type="dxa"/>
          </w:tcPr>
          <w:p w14:paraId="30853914">
            <w:r>
              <w:t>string</w:t>
            </w:r>
          </w:p>
        </w:tc>
        <w:tc>
          <w:tcPr>
            <w:tcW w:w="3249" w:type="dxa"/>
          </w:tcPr>
          <w:p w14:paraId="5C00B4F0">
            <w:r>
              <w:t>窗口名称</w:t>
            </w:r>
          </w:p>
        </w:tc>
      </w:tr>
      <w:tr w14:paraId="69CCAE51">
        <w:tc>
          <w:tcPr>
            <w:tcW w:w="3249" w:type="dxa"/>
          </w:tcPr>
          <w:p w14:paraId="1CEBA9FD">
            <w:r>
              <w:t>category</w:t>
            </w:r>
          </w:p>
        </w:tc>
        <w:tc>
          <w:tcPr>
            <w:tcW w:w="3249" w:type="dxa"/>
          </w:tcPr>
          <w:p w14:paraId="11F2A1A6">
            <w:r>
              <w:t>string/null</w:t>
            </w:r>
          </w:p>
        </w:tc>
        <w:tc>
          <w:tcPr>
            <w:tcW w:w="3249" w:type="dxa"/>
          </w:tcPr>
          <w:p w14:paraId="49F8B026">
            <w:r>
              <w:t>菜品类型</w:t>
            </w:r>
          </w:p>
        </w:tc>
      </w:tr>
      <w:tr w14:paraId="3B1C108C">
        <w:tc>
          <w:tcPr>
            <w:tcW w:w="3249" w:type="dxa"/>
          </w:tcPr>
          <w:p w14:paraId="0EBB9149">
            <w:r>
              <w:t>description</w:t>
            </w:r>
          </w:p>
        </w:tc>
        <w:tc>
          <w:tcPr>
            <w:tcW w:w="3249" w:type="dxa"/>
          </w:tcPr>
          <w:p w14:paraId="164CBA0E">
            <w:r>
              <w:t>string/null</w:t>
            </w:r>
          </w:p>
        </w:tc>
        <w:tc>
          <w:tcPr>
            <w:tcW w:w="3249" w:type="dxa"/>
          </w:tcPr>
          <w:p w14:paraId="5FB33942">
            <w:r>
              <w:t>窗口简介</w:t>
            </w:r>
          </w:p>
        </w:tc>
      </w:tr>
      <w:tr w14:paraId="1B9E3A16">
        <w:tc>
          <w:tcPr>
            <w:tcW w:w="3249" w:type="dxa"/>
          </w:tcPr>
          <w:p w14:paraId="0C5D350C">
            <w:r>
              <w:t>avg_rating</w:t>
            </w:r>
          </w:p>
        </w:tc>
        <w:tc>
          <w:tcPr>
            <w:tcW w:w="3249" w:type="dxa"/>
          </w:tcPr>
          <w:p w14:paraId="4E4B127A">
            <w:r>
              <w:t>number</w:t>
            </w:r>
          </w:p>
        </w:tc>
        <w:tc>
          <w:tcPr>
            <w:tcW w:w="3249" w:type="dxa"/>
          </w:tcPr>
          <w:p w14:paraId="1F24188A">
            <w:r>
              <w:t>平均评分，初始为 0.00</w:t>
            </w:r>
          </w:p>
        </w:tc>
      </w:tr>
      <w:tr w14:paraId="33ECBC26">
        <w:tc>
          <w:tcPr>
            <w:tcW w:w="3249" w:type="dxa"/>
          </w:tcPr>
          <w:p w14:paraId="15874804">
            <w:r>
              <w:t>review_count</w:t>
            </w:r>
          </w:p>
        </w:tc>
        <w:tc>
          <w:tcPr>
            <w:tcW w:w="3249" w:type="dxa"/>
          </w:tcPr>
          <w:p w14:paraId="24CAAC89">
            <w:r>
              <w:t>integer</w:t>
            </w:r>
          </w:p>
        </w:tc>
        <w:tc>
          <w:tcPr>
            <w:tcW w:w="3249" w:type="dxa"/>
          </w:tcPr>
          <w:p w14:paraId="6E2E95D9">
            <w:r>
              <w:t>评价数，初始为 0</w:t>
            </w:r>
          </w:p>
        </w:tc>
      </w:tr>
      <w:tr w14:paraId="00F3B79E">
        <w:tc>
          <w:tcPr>
            <w:tcW w:w="3249" w:type="dxa"/>
          </w:tcPr>
          <w:p w14:paraId="33D943EE">
            <w:r>
              <w:t>status</w:t>
            </w:r>
          </w:p>
        </w:tc>
        <w:tc>
          <w:tcPr>
            <w:tcW w:w="3249" w:type="dxa"/>
          </w:tcPr>
          <w:p w14:paraId="3C5764F5">
            <w:r>
              <w:t>integer</w:t>
            </w:r>
          </w:p>
        </w:tc>
        <w:tc>
          <w:tcPr>
            <w:tcW w:w="3249" w:type="dxa"/>
          </w:tcPr>
          <w:p w14:paraId="62184AE1">
            <w:r>
              <w:t>状态</w:t>
            </w:r>
          </w:p>
        </w:tc>
      </w:tr>
    </w:tbl>
    <w:p w14:paraId="68A33F6A">
      <w:r>
        <w:rPr>
          <w:b/>
        </w:rPr>
        <w:t>补充说明</w:t>
      </w:r>
    </w:p>
    <w:p w14:paraId="1D8C8B96">
      <w:r>
        <w:t>- 建议在 (canteen_id, name) 上做联合唯一约束，避免同一食堂下窗口重名。</w:t>
      </w:r>
    </w:p>
    <w:p w14:paraId="1E12D81A">
      <w:pPr>
        <w:pStyle w:val="4"/>
      </w:pPr>
      <w:r>
        <w:t>4.13 管理员修改窗口</w:t>
      </w:r>
    </w:p>
    <w:p w14:paraId="5BBD06F6">
      <w:r>
        <w:rPr>
          <w:b/>
        </w:rPr>
        <w:t>接口</w:t>
      </w:r>
    </w:p>
    <w:p w14:paraId="7C275738">
      <w:r>
        <w:t>PUT /api/admin/stalls/{id}</w:t>
      </w:r>
    </w:p>
    <w:p w14:paraId="5F145192">
      <w:r>
        <w:rPr>
          <w:b/>
        </w:rPr>
        <w:t>说明</w:t>
      </w:r>
    </w:p>
    <w:p w14:paraId="5D2194D2">
      <w:r>
        <w:t>管理员修改窗口基础信息；需携带 Token，并要求当前用户具备管理员权限。</w:t>
      </w:r>
    </w:p>
    <w:p w14:paraId="14920D67">
      <w:r>
        <w:rPr>
          <w:b/>
        </w:rPr>
        <w:t>请求头</w:t>
      </w:r>
    </w:p>
    <w:p w14:paraId="1889E1F5">
      <w:r>
        <w:t>- Authorization: Bearer &lt;token&gt;</w:t>
      </w:r>
    </w:p>
    <w:p w14:paraId="0D503E7F">
      <w:r>
        <w:rPr>
          <w:b/>
        </w:rPr>
        <w:t>请求字段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6A86B9EB">
        <w:tc>
          <w:tcPr>
            <w:tcW w:w="2436" w:type="dxa"/>
          </w:tcPr>
          <w:p w14:paraId="5E770398">
            <w:r>
              <w:t>字段名</w:t>
            </w:r>
          </w:p>
        </w:tc>
        <w:tc>
          <w:tcPr>
            <w:tcW w:w="2436" w:type="dxa"/>
          </w:tcPr>
          <w:p w14:paraId="38398B44">
            <w:r>
              <w:t>类型</w:t>
            </w:r>
          </w:p>
        </w:tc>
        <w:tc>
          <w:tcPr>
            <w:tcW w:w="2436" w:type="dxa"/>
          </w:tcPr>
          <w:p w14:paraId="4F45D104">
            <w:r>
              <w:t>必填</w:t>
            </w:r>
          </w:p>
        </w:tc>
        <w:tc>
          <w:tcPr>
            <w:tcW w:w="2436" w:type="dxa"/>
          </w:tcPr>
          <w:p w14:paraId="26157286">
            <w:r>
              <w:t>说明</w:t>
            </w:r>
          </w:p>
        </w:tc>
      </w:tr>
      <w:tr w14:paraId="49C095B7">
        <w:tc>
          <w:tcPr>
            <w:tcW w:w="2436" w:type="dxa"/>
          </w:tcPr>
          <w:p w14:paraId="5BF37C7F">
            <w:r>
              <w:t>canteen_id</w:t>
            </w:r>
          </w:p>
        </w:tc>
        <w:tc>
          <w:tcPr>
            <w:tcW w:w="2436" w:type="dxa"/>
          </w:tcPr>
          <w:p w14:paraId="5D4E0C42">
            <w:r>
              <w:t>integer</w:t>
            </w:r>
          </w:p>
        </w:tc>
        <w:tc>
          <w:tcPr>
            <w:tcW w:w="2436" w:type="dxa"/>
          </w:tcPr>
          <w:p w14:paraId="2C934AC3">
            <w:r>
              <w:t>否</w:t>
            </w:r>
          </w:p>
        </w:tc>
        <w:tc>
          <w:tcPr>
            <w:tcW w:w="2436" w:type="dxa"/>
          </w:tcPr>
          <w:p w14:paraId="0FA56DBD">
            <w:r>
              <w:t>所属食堂 ID</w:t>
            </w:r>
          </w:p>
        </w:tc>
      </w:tr>
      <w:tr w14:paraId="537C9347">
        <w:tc>
          <w:tcPr>
            <w:tcW w:w="2436" w:type="dxa"/>
          </w:tcPr>
          <w:p w14:paraId="772F0332">
            <w:r>
              <w:t>name</w:t>
            </w:r>
          </w:p>
        </w:tc>
        <w:tc>
          <w:tcPr>
            <w:tcW w:w="2436" w:type="dxa"/>
          </w:tcPr>
          <w:p w14:paraId="53AE4D40">
            <w:r>
              <w:t>string</w:t>
            </w:r>
          </w:p>
        </w:tc>
        <w:tc>
          <w:tcPr>
            <w:tcW w:w="2436" w:type="dxa"/>
          </w:tcPr>
          <w:p w14:paraId="52982DDA">
            <w:r>
              <w:t>否</w:t>
            </w:r>
          </w:p>
        </w:tc>
        <w:tc>
          <w:tcPr>
            <w:tcW w:w="2436" w:type="dxa"/>
          </w:tcPr>
          <w:p w14:paraId="40C5F6C2">
            <w:r>
              <w:t>窗口名称</w:t>
            </w:r>
          </w:p>
        </w:tc>
      </w:tr>
      <w:tr w14:paraId="0D6A42CA">
        <w:tc>
          <w:tcPr>
            <w:tcW w:w="2436" w:type="dxa"/>
          </w:tcPr>
          <w:p w14:paraId="76F90153">
            <w:r>
              <w:t>category</w:t>
            </w:r>
          </w:p>
        </w:tc>
        <w:tc>
          <w:tcPr>
            <w:tcW w:w="2436" w:type="dxa"/>
          </w:tcPr>
          <w:p w14:paraId="39C478DE">
            <w:r>
              <w:t>string</w:t>
            </w:r>
          </w:p>
        </w:tc>
        <w:tc>
          <w:tcPr>
            <w:tcW w:w="2436" w:type="dxa"/>
          </w:tcPr>
          <w:p w14:paraId="62F3E1EF">
            <w:r>
              <w:t>否</w:t>
            </w:r>
          </w:p>
        </w:tc>
        <w:tc>
          <w:tcPr>
            <w:tcW w:w="2436" w:type="dxa"/>
          </w:tcPr>
          <w:p w14:paraId="74218401">
            <w:r>
              <w:t>菜品类型</w:t>
            </w:r>
          </w:p>
        </w:tc>
      </w:tr>
      <w:tr w14:paraId="7EACEEE8">
        <w:tc>
          <w:tcPr>
            <w:tcW w:w="2436" w:type="dxa"/>
          </w:tcPr>
          <w:p w14:paraId="7335EDD7">
            <w:r>
              <w:t>description</w:t>
            </w:r>
          </w:p>
        </w:tc>
        <w:tc>
          <w:tcPr>
            <w:tcW w:w="2436" w:type="dxa"/>
          </w:tcPr>
          <w:p w14:paraId="60D027BB">
            <w:r>
              <w:t>string</w:t>
            </w:r>
          </w:p>
        </w:tc>
        <w:tc>
          <w:tcPr>
            <w:tcW w:w="2436" w:type="dxa"/>
          </w:tcPr>
          <w:p w14:paraId="561F3339">
            <w:r>
              <w:t>否</w:t>
            </w:r>
          </w:p>
        </w:tc>
        <w:tc>
          <w:tcPr>
            <w:tcW w:w="2436" w:type="dxa"/>
          </w:tcPr>
          <w:p w14:paraId="30E0626F">
            <w:r>
              <w:t>窗口简介</w:t>
            </w:r>
          </w:p>
        </w:tc>
      </w:tr>
      <w:tr w14:paraId="78FF2810">
        <w:tc>
          <w:tcPr>
            <w:tcW w:w="2436" w:type="dxa"/>
          </w:tcPr>
          <w:p w14:paraId="305C9F25">
            <w:r>
              <w:t>status</w:t>
            </w:r>
          </w:p>
        </w:tc>
        <w:tc>
          <w:tcPr>
            <w:tcW w:w="2436" w:type="dxa"/>
          </w:tcPr>
          <w:p w14:paraId="7481C7CA">
            <w:r>
              <w:t>integer</w:t>
            </w:r>
          </w:p>
        </w:tc>
        <w:tc>
          <w:tcPr>
            <w:tcW w:w="2436" w:type="dxa"/>
          </w:tcPr>
          <w:p w14:paraId="5DAC8C35">
            <w:r>
              <w:t>否</w:t>
            </w:r>
          </w:p>
        </w:tc>
        <w:tc>
          <w:tcPr>
            <w:tcW w:w="2436" w:type="dxa"/>
          </w:tcPr>
          <w:p w14:paraId="47F22476">
            <w:r>
              <w:t>状态：1启用，0停用</w:t>
            </w:r>
          </w:p>
        </w:tc>
      </w:tr>
    </w:tbl>
    <w:p w14:paraId="21D2901D">
      <w:r>
        <w:rPr>
          <w:b/>
        </w:rPr>
        <w:t>响应字段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1A408EF4">
        <w:tc>
          <w:tcPr>
            <w:tcW w:w="3249" w:type="dxa"/>
          </w:tcPr>
          <w:p w14:paraId="25E1E4CD">
            <w:r>
              <w:t>字段名</w:t>
            </w:r>
          </w:p>
        </w:tc>
        <w:tc>
          <w:tcPr>
            <w:tcW w:w="3249" w:type="dxa"/>
          </w:tcPr>
          <w:p w14:paraId="1972871C">
            <w:r>
              <w:t>类型</w:t>
            </w:r>
          </w:p>
        </w:tc>
        <w:tc>
          <w:tcPr>
            <w:tcW w:w="3249" w:type="dxa"/>
          </w:tcPr>
          <w:p w14:paraId="6BEBDB77">
            <w:r>
              <w:t>说明</w:t>
            </w:r>
          </w:p>
        </w:tc>
      </w:tr>
      <w:tr w14:paraId="2C32C822">
        <w:tc>
          <w:tcPr>
            <w:tcW w:w="3249" w:type="dxa"/>
          </w:tcPr>
          <w:p w14:paraId="5FE7A535">
            <w:r>
              <w:t>id</w:t>
            </w:r>
          </w:p>
        </w:tc>
        <w:tc>
          <w:tcPr>
            <w:tcW w:w="3249" w:type="dxa"/>
          </w:tcPr>
          <w:p w14:paraId="3C898DC2">
            <w:r>
              <w:t>integer</w:t>
            </w:r>
          </w:p>
        </w:tc>
        <w:tc>
          <w:tcPr>
            <w:tcW w:w="3249" w:type="dxa"/>
          </w:tcPr>
          <w:p w14:paraId="2C9D4B13">
            <w:r>
              <w:t>窗口 ID</w:t>
            </w:r>
          </w:p>
        </w:tc>
      </w:tr>
      <w:tr w14:paraId="0CE287F1">
        <w:tc>
          <w:tcPr>
            <w:tcW w:w="3249" w:type="dxa"/>
          </w:tcPr>
          <w:p w14:paraId="7556AF34">
            <w:r>
              <w:t>canteen_id</w:t>
            </w:r>
          </w:p>
        </w:tc>
        <w:tc>
          <w:tcPr>
            <w:tcW w:w="3249" w:type="dxa"/>
          </w:tcPr>
          <w:p w14:paraId="35D600F6">
            <w:r>
              <w:t>integer</w:t>
            </w:r>
          </w:p>
        </w:tc>
        <w:tc>
          <w:tcPr>
            <w:tcW w:w="3249" w:type="dxa"/>
          </w:tcPr>
          <w:p w14:paraId="39BE3EFD">
            <w:r>
              <w:t>所属食堂 ID</w:t>
            </w:r>
          </w:p>
        </w:tc>
      </w:tr>
      <w:tr w14:paraId="469CF2BA">
        <w:tc>
          <w:tcPr>
            <w:tcW w:w="3249" w:type="dxa"/>
          </w:tcPr>
          <w:p w14:paraId="65868708">
            <w:r>
              <w:t>name</w:t>
            </w:r>
          </w:p>
        </w:tc>
        <w:tc>
          <w:tcPr>
            <w:tcW w:w="3249" w:type="dxa"/>
          </w:tcPr>
          <w:p w14:paraId="2458418F">
            <w:r>
              <w:t>string</w:t>
            </w:r>
          </w:p>
        </w:tc>
        <w:tc>
          <w:tcPr>
            <w:tcW w:w="3249" w:type="dxa"/>
          </w:tcPr>
          <w:p w14:paraId="5F7CFD39">
            <w:r>
              <w:t>窗口名称</w:t>
            </w:r>
          </w:p>
        </w:tc>
      </w:tr>
      <w:tr w14:paraId="4C8F25E4">
        <w:tc>
          <w:tcPr>
            <w:tcW w:w="3249" w:type="dxa"/>
          </w:tcPr>
          <w:p w14:paraId="0BBABD2A">
            <w:r>
              <w:t>category</w:t>
            </w:r>
          </w:p>
        </w:tc>
        <w:tc>
          <w:tcPr>
            <w:tcW w:w="3249" w:type="dxa"/>
          </w:tcPr>
          <w:p w14:paraId="7DC689A9">
            <w:r>
              <w:t>string/null</w:t>
            </w:r>
          </w:p>
        </w:tc>
        <w:tc>
          <w:tcPr>
            <w:tcW w:w="3249" w:type="dxa"/>
          </w:tcPr>
          <w:p w14:paraId="2AE6FBAE">
            <w:r>
              <w:t>菜品类型</w:t>
            </w:r>
          </w:p>
        </w:tc>
      </w:tr>
      <w:tr w14:paraId="2423F5D8">
        <w:tc>
          <w:tcPr>
            <w:tcW w:w="3249" w:type="dxa"/>
          </w:tcPr>
          <w:p w14:paraId="1867938D">
            <w:r>
              <w:t>description</w:t>
            </w:r>
          </w:p>
        </w:tc>
        <w:tc>
          <w:tcPr>
            <w:tcW w:w="3249" w:type="dxa"/>
          </w:tcPr>
          <w:p w14:paraId="0EE7CD7E">
            <w:r>
              <w:t>string/null</w:t>
            </w:r>
          </w:p>
        </w:tc>
        <w:tc>
          <w:tcPr>
            <w:tcW w:w="3249" w:type="dxa"/>
          </w:tcPr>
          <w:p w14:paraId="61029B99">
            <w:r>
              <w:t>窗口简介</w:t>
            </w:r>
          </w:p>
        </w:tc>
      </w:tr>
      <w:tr w14:paraId="30464962">
        <w:tc>
          <w:tcPr>
            <w:tcW w:w="3249" w:type="dxa"/>
          </w:tcPr>
          <w:p w14:paraId="47999B4E">
            <w:r>
              <w:t>avg_rating</w:t>
            </w:r>
          </w:p>
        </w:tc>
        <w:tc>
          <w:tcPr>
            <w:tcW w:w="3249" w:type="dxa"/>
          </w:tcPr>
          <w:p w14:paraId="4C333AE5">
            <w:r>
              <w:t>number</w:t>
            </w:r>
          </w:p>
        </w:tc>
        <w:tc>
          <w:tcPr>
            <w:tcW w:w="3249" w:type="dxa"/>
          </w:tcPr>
          <w:p w14:paraId="4BBDDCFB">
            <w:r>
              <w:t>平均评分</w:t>
            </w:r>
          </w:p>
        </w:tc>
      </w:tr>
      <w:tr w14:paraId="4EEDE756">
        <w:tc>
          <w:tcPr>
            <w:tcW w:w="3249" w:type="dxa"/>
          </w:tcPr>
          <w:p w14:paraId="72F8C9D4">
            <w:r>
              <w:t>review_count</w:t>
            </w:r>
          </w:p>
        </w:tc>
        <w:tc>
          <w:tcPr>
            <w:tcW w:w="3249" w:type="dxa"/>
          </w:tcPr>
          <w:p w14:paraId="7F01382F">
            <w:r>
              <w:t>integer</w:t>
            </w:r>
          </w:p>
        </w:tc>
        <w:tc>
          <w:tcPr>
            <w:tcW w:w="3249" w:type="dxa"/>
          </w:tcPr>
          <w:p w14:paraId="22944134">
            <w:r>
              <w:t>评价数</w:t>
            </w:r>
          </w:p>
        </w:tc>
      </w:tr>
      <w:tr w14:paraId="50DC5729">
        <w:tc>
          <w:tcPr>
            <w:tcW w:w="3249" w:type="dxa"/>
          </w:tcPr>
          <w:p w14:paraId="16B571FC">
            <w:r>
              <w:t>status</w:t>
            </w:r>
          </w:p>
        </w:tc>
        <w:tc>
          <w:tcPr>
            <w:tcW w:w="3249" w:type="dxa"/>
          </w:tcPr>
          <w:p w14:paraId="7BFC353D">
            <w:r>
              <w:t>integer</w:t>
            </w:r>
          </w:p>
        </w:tc>
        <w:tc>
          <w:tcPr>
            <w:tcW w:w="3249" w:type="dxa"/>
          </w:tcPr>
          <w:p w14:paraId="0BD7CB00">
            <w:r>
              <w:t>状态</w:t>
            </w:r>
          </w:p>
        </w:tc>
      </w:tr>
    </w:tbl>
    <w:p w14:paraId="6A7E8C43">
      <w:r>
        <w:rPr>
          <w:b/>
        </w:rPr>
        <w:t>补充说明</w:t>
      </w:r>
    </w:p>
    <w:p w14:paraId="4CE33F04">
      <w:r>
        <w:t>- 允许部分字段更新，不要求一次提交全部字段。</w:t>
      </w:r>
    </w:p>
    <w:p w14:paraId="7B9E2229">
      <w:r>
        <w:t>- 修改后应返回最新窗口对象，便于前端直接刷新展示。</w:t>
      </w:r>
    </w:p>
    <w:p w14:paraId="4713794E">
      <w:pPr>
        <w:pStyle w:val="4"/>
      </w:pPr>
      <w:r>
        <w:t>4.14 管理员删除窗口（可选）</w:t>
      </w:r>
    </w:p>
    <w:p w14:paraId="39B614C2">
      <w:r>
        <w:rPr>
          <w:b/>
        </w:rPr>
        <w:t>接口</w:t>
      </w:r>
    </w:p>
    <w:p w14:paraId="0E3E7279">
      <w:r>
        <w:t>DELETE /api/admin/stalls/{id}</w:t>
      </w:r>
    </w:p>
    <w:p w14:paraId="6DF77ED8">
      <w:r>
        <w:rPr>
          <w:b/>
        </w:rPr>
        <w:t>说明</w:t>
      </w:r>
    </w:p>
    <w:p w14:paraId="35FC30D6">
      <w:r>
        <w:t>管理员删除窗口；需携带 Token，并要求当前用户具备管理员权限。</w:t>
      </w:r>
    </w:p>
    <w:p w14:paraId="48D2251B">
      <w:r>
        <w:rPr>
          <w:b/>
        </w:rPr>
        <w:t>请求头</w:t>
      </w:r>
    </w:p>
    <w:p w14:paraId="7F3B2E8B">
      <w:r>
        <w:t>- Authorization: Bearer &lt;token&gt;</w:t>
      </w:r>
    </w:p>
    <w:p w14:paraId="056F69A9">
      <w:r>
        <w:rPr>
          <w:b/>
        </w:rPr>
        <w:t>响应字段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83D20DD">
        <w:tc>
          <w:tcPr>
            <w:tcW w:w="3249" w:type="dxa"/>
          </w:tcPr>
          <w:p w14:paraId="04E7E577">
            <w:r>
              <w:t>字段名</w:t>
            </w:r>
          </w:p>
        </w:tc>
        <w:tc>
          <w:tcPr>
            <w:tcW w:w="3249" w:type="dxa"/>
          </w:tcPr>
          <w:p w14:paraId="7D562355">
            <w:r>
              <w:t>类型</w:t>
            </w:r>
          </w:p>
        </w:tc>
        <w:tc>
          <w:tcPr>
            <w:tcW w:w="3249" w:type="dxa"/>
          </w:tcPr>
          <w:p w14:paraId="097D5259">
            <w:r>
              <w:t>说明</w:t>
            </w:r>
          </w:p>
        </w:tc>
      </w:tr>
      <w:tr w14:paraId="4630BED4">
        <w:tc>
          <w:tcPr>
            <w:tcW w:w="3249" w:type="dxa"/>
          </w:tcPr>
          <w:p w14:paraId="7CE8F5F8">
            <w:r>
              <w:t>result</w:t>
            </w:r>
          </w:p>
        </w:tc>
        <w:tc>
          <w:tcPr>
            <w:tcW w:w="3249" w:type="dxa"/>
          </w:tcPr>
          <w:p w14:paraId="69E5A4F3">
            <w:r>
              <w:t>string</w:t>
            </w:r>
          </w:p>
        </w:tc>
        <w:tc>
          <w:tcPr>
            <w:tcW w:w="3249" w:type="dxa"/>
          </w:tcPr>
          <w:p w14:paraId="65E05543">
            <w:r>
              <w:t>操作结果，可返回 success</w:t>
            </w:r>
          </w:p>
        </w:tc>
      </w:tr>
    </w:tbl>
    <w:p w14:paraId="0064115B">
      <w:r>
        <w:rPr>
          <w:b/>
        </w:rPr>
        <w:t>补充说明</w:t>
      </w:r>
    </w:p>
    <w:p w14:paraId="3076F77A">
      <w:r>
        <w:t>- 若数据库中已有该窗口的评价数据，建议优先采用“逻辑停用”而非物理删除。</w:t>
      </w:r>
    </w:p>
    <w:p w14:paraId="125F7F74">
      <w:r>
        <w:t>- 如不准备本阶段实现物理删除，可在实现上将其收敛为 status = 0 的停用操作。</w:t>
      </w:r>
    </w:p>
    <w:p w14:paraId="707C2FEE">
      <w:pPr>
        <w:pStyle w:val="4"/>
      </w:pPr>
      <w:r>
        <w:t>4.15 管理员新增食堂（可选）</w:t>
      </w:r>
    </w:p>
    <w:p w14:paraId="357D1512">
      <w:r>
        <w:rPr>
          <w:b/>
        </w:rPr>
        <w:t>接口</w:t>
      </w:r>
    </w:p>
    <w:p w14:paraId="49698C88">
      <w:r>
        <w:t>POST /api/admin/canteens</w:t>
      </w:r>
    </w:p>
    <w:p w14:paraId="48870E89">
      <w:r>
        <w:rPr>
          <w:b/>
        </w:rPr>
        <w:t>说明</w:t>
      </w:r>
    </w:p>
    <w:p w14:paraId="64D84207">
      <w:r>
        <w:t>管理员新增食堂基础信息；需携带 Token，并要求当前用户具备管理员权限。</w:t>
      </w:r>
    </w:p>
    <w:p w14:paraId="1882EBD7">
      <w:r>
        <w:rPr>
          <w:b/>
        </w:rPr>
        <w:t>请求头</w:t>
      </w:r>
    </w:p>
    <w:p w14:paraId="6FA42861">
      <w:r>
        <w:t>- Authorization: Bearer &lt;token&gt;</w:t>
      </w:r>
    </w:p>
    <w:p w14:paraId="43789395">
      <w:r>
        <w:rPr>
          <w:b/>
        </w:rPr>
        <w:t>请求字段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51DA0884">
        <w:tc>
          <w:tcPr>
            <w:tcW w:w="2436" w:type="dxa"/>
          </w:tcPr>
          <w:p w14:paraId="46020F29">
            <w:r>
              <w:t>字段名</w:t>
            </w:r>
          </w:p>
        </w:tc>
        <w:tc>
          <w:tcPr>
            <w:tcW w:w="2436" w:type="dxa"/>
          </w:tcPr>
          <w:p w14:paraId="14728D3D">
            <w:r>
              <w:t>类型</w:t>
            </w:r>
          </w:p>
        </w:tc>
        <w:tc>
          <w:tcPr>
            <w:tcW w:w="2436" w:type="dxa"/>
          </w:tcPr>
          <w:p w14:paraId="49F421D5">
            <w:r>
              <w:t>必填</w:t>
            </w:r>
          </w:p>
        </w:tc>
        <w:tc>
          <w:tcPr>
            <w:tcW w:w="2436" w:type="dxa"/>
          </w:tcPr>
          <w:p w14:paraId="14035FBC">
            <w:r>
              <w:t>说明</w:t>
            </w:r>
          </w:p>
        </w:tc>
      </w:tr>
      <w:tr w14:paraId="480F971E">
        <w:tc>
          <w:tcPr>
            <w:tcW w:w="2436" w:type="dxa"/>
          </w:tcPr>
          <w:p w14:paraId="44E68D7E">
            <w:r>
              <w:t>name</w:t>
            </w:r>
          </w:p>
        </w:tc>
        <w:tc>
          <w:tcPr>
            <w:tcW w:w="2436" w:type="dxa"/>
          </w:tcPr>
          <w:p w14:paraId="1018EF99">
            <w:r>
              <w:t>string</w:t>
            </w:r>
          </w:p>
        </w:tc>
        <w:tc>
          <w:tcPr>
            <w:tcW w:w="2436" w:type="dxa"/>
          </w:tcPr>
          <w:p w14:paraId="49392774">
            <w:r>
              <w:t>是</w:t>
            </w:r>
          </w:p>
        </w:tc>
        <w:tc>
          <w:tcPr>
            <w:tcW w:w="2436" w:type="dxa"/>
          </w:tcPr>
          <w:p w14:paraId="5E7C8BED">
            <w:r>
              <w:t>食堂名称</w:t>
            </w:r>
          </w:p>
        </w:tc>
      </w:tr>
      <w:tr w14:paraId="084991F7">
        <w:tc>
          <w:tcPr>
            <w:tcW w:w="2436" w:type="dxa"/>
          </w:tcPr>
          <w:p w14:paraId="3745190A">
            <w:r>
              <w:t>location</w:t>
            </w:r>
          </w:p>
        </w:tc>
        <w:tc>
          <w:tcPr>
            <w:tcW w:w="2436" w:type="dxa"/>
          </w:tcPr>
          <w:p w14:paraId="49D05651">
            <w:r>
              <w:t>string</w:t>
            </w:r>
          </w:p>
        </w:tc>
        <w:tc>
          <w:tcPr>
            <w:tcW w:w="2436" w:type="dxa"/>
          </w:tcPr>
          <w:p w14:paraId="1D3300F5">
            <w:r>
              <w:t>否</w:t>
            </w:r>
          </w:p>
        </w:tc>
        <w:tc>
          <w:tcPr>
            <w:tcW w:w="2436" w:type="dxa"/>
          </w:tcPr>
          <w:p w14:paraId="2271E5FD">
            <w:r>
              <w:t>地点描述</w:t>
            </w:r>
          </w:p>
        </w:tc>
      </w:tr>
      <w:tr w14:paraId="3E4F1777">
        <w:tc>
          <w:tcPr>
            <w:tcW w:w="2436" w:type="dxa"/>
          </w:tcPr>
          <w:p w14:paraId="084A5B4A">
            <w:r>
              <w:t>description</w:t>
            </w:r>
          </w:p>
        </w:tc>
        <w:tc>
          <w:tcPr>
            <w:tcW w:w="2436" w:type="dxa"/>
          </w:tcPr>
          <w:p w14:paraId="71CC4139">
            <w:r>
              <w:t>string</w:t>
            </w:r>
          </w:p>
        </w:tc>
        <w:tc>
          <w:tcPr>
            <w:tcW w:w="2436" w:type="dxa"/>
          </w:tcPr>
          <w:p w14:paraId="2A7E4A36">
            <w:r>
              <w:t>否</w:t>
            </w:r>
          </w:p>
        </w:tc>
        <w:tc>
          <w:tcPr>
            <w:tcW w:w="2436" w:type="dxa"/>
          </w:tcPr>
          <w:p w14:paraId="77D02D8F">
            <w:r>
              <w:t>食堂简介</w:t>
            </w:r>
          </w:p>
        </w:tc>
      </w:tr>
    </w:tbl>
    <w:p w14:paraId="1BC9836E">
      <w:r>
        <w:rPr>
          <w:b/>
        </w:rPr>
        <w:t>响应字段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1FB76C89">
        <w:tc>
          <w:tcPr>
            <w:tcW w:w="3249" w:type="dxa"/>
          </w:tcPr>
          <w:p w14:paraId="6C079789">
            <w:r>
              <w:t>字段名</w:t>
            </w:r>
          </w:p>
        </w:tc>
        <w:tc>
          <w:tcPr>
            <w:tcW w:w="3249" w:type="dxa"/>
          </w:tcPr>
          <w:p w14:paraId="778F74B7">
            <w:r>
              <w:t>类型</w:t>
            </w:r>
          </w:p>
        </w:tc>
        <w:tc>
          <w:tcPr>
            <w:tcW w:w="3249" w:type="dxa"/>
          </w:tcPr>
          <w:p w14:paraId="38E61F85">
            <w:r>
              <w:t>说明</w:t>
            </w:r>
          </w:p>
        </w:tc>
      </w:tr>
      <w:tr w14:paraId="575E3D33">
        <w:tc>
          <w:tcPr>
            <w:tcW w:w="3249" w:type="dxa"/>
          </w:tcPr>
          <w:p w14:paraId="5C29DA5F">
            <w:r>
              <w:t>id</w:t>
            </w:r>
          </w:p>
        </w:tc>
        <w:tc>
          <w:tcPr>
            <w:tcW w:w="3249" w:type="dxa"/>
          </w:tcPr>
          <w:p w14:paraId="7DC954A3">
            <w:r>
              <w:t>integer</w:t>
            </w:r>
          </w:p>
        </w:tc>
        <w:tc>
          <w:tcPr>
            <w:tcW w:w="3249" w:type="dxa"/>
          </w:tcPr>
          <w:p w14:paraId="5E667AA6">
            <w:r>
              <w:t>食堂 ID</w:t>
            </w:r>
          </w:p>
        </w:tc>
      </w:tr>
      <w:tr w14:paraId="3BA2986C">
        <w:tc>
          <w:tcPr>
            <w:tcW w:w="3249" w:type="dxa"/>
          </w:tcPr>
          <w:p w14:paraId="0B3E9DAA">
            <w:r>
              <w:t>name</w:t>
            </w:r>
          </w:p>
        </w:tc>
        <w:tc>
          <w:tcPr>
            <w:tcW w:w="3249" w:type="dxa"/>
          </w:tcPr>
          <w:p w14:paraId="57C790A6">
            <w:r>
              <w:t>string</w:t>
            </w:r>
          </w:p>
        </w:tc>
        <w:tc>
          <w:tcPr>
            <w:tcW w:w="3249" w:type="dxa"/>
          </w:tcPr>
          <w:p w14:paraId="573E922B">
            <w:r>
              <w:t>食堂名称</w:t>
            </w:r>
          </w:p>
        </w:tc>
      </w:tr>
      <w:tr w14:paraId="3484C049">
        <w:tc>
          <w:tcPr>
            <w:tcW w:w="3249" w:type="dxa"/>
          </w:tcPr>
          <w:p w14:paraId="34E10B3F">
            <w:r>
              <w:t>location</w:t>
            </w:r>
          </w:p>
        </w:tc>
        <w:tc>
          <w:tcPr>
            <w:tcW w:w="3249" w:type="dxa"/>
          </w:tcPr>
          <w:p w14:paraId="62F5FA9D">
            <w:r>
              <w:t>string/null</w:t>
            </w:r>
          </w:p>
        </w:tc>
        <w:tc>
          <w:tcPr>
            <w:tcW w:w="3249" w:type="dxa"/>
          </w:tcPr>
          <w:p w14:paraId="0622AE78">
            <w:r>
              <w:t>地点描述</w:t>
            </w:r>
          </w:p>
        </w:tc>
      </w:tr>
      <w:tr w14:paraId="23D633AB">
        <w:tc>
          <w:tcPr>
            <w:tcW w:w="3249" w:type="dxa"/>
          </w:tcPr>
          <w:p w14:paraId="2EEE415B">
            <w:r>
              <w:t>description</w:t>
            </w:r>
          </w:p>
        </w:tc>
        <w:tc>
          <w:tcPr>
            <w:tcW w:w="3249" w:type="dxa"/>
          </w:tcPr>
          <w:p w14:paraId="78A38286">
            <w:r>
              <w:t>string/null</w:t>
            </w:r>
          </w:p>
        </w:tc>
        <w:tc>
          <w:tcPr>
            <w:tcW w:w="3249" w:type="dxa"/>
          </w:tcPr>
          <w:p w14:paraId="067BDA3A">
            <w:r>
              <w:t>食堂简介</w:t>
            </w:r>
          </w:p>
        </w:tc>
      </w:tr>
    </w:tbl>
    <w:p w14:paraId="0AE8E501">
      <w:pPr>
        <w:pStyle w:val="4"/>
      </w:pPr>
      <w:r>
        <w:t>4.16 管理员修改食堂（可选）</w:t>
      </w:r>
    </w:p>
    <w:p w14:paraId="5E6D2E72">
      <w:r>
        <w:rPr>
          <w:b/>
        </w:rPr>
        <w:t>接口</w:t>
      </w:r>
    </w:p>
    <w:p w14:paraId="2321A2D1">
      <w:r>
        <w:t>PUT /api/admin/canteens/{id}</w:t>
      </w:r>
    </w:p>
    <w:p w14:paraId="1A4B0F54">
      <w:r>
        <w:rPr>
          <w:b/>
        </w:rPr>
        <w:t>说明</w:t>
      </w:r>
    </w:p>
    <w:p w14:paraId="4B8CDA43">
      <w:r>
        <w:t>管理员修改食堂基础信息；需携带 Token，并要求当前用户具备管理员权限。</w:t>
      </w:r>
    </w:p>
    <w:p w14:paraId="155AA148">
      <w:r>
        <w:rPr>
          <w:b/>
        </w:rPr>
        <w:t>请求头</w:t>
      </w:r>
    </w:p>
    <w:p w14:paraId="6598CE6E">
      <w:r>
        <w:t>- Authorization: Bearer &lt;token&gt;</w:t>
      </w:r>
    </w:p>
    <w:p w14:paraId="3BF336AB">
      <w:r>
        <w:rPr>
          <w:b/>
        </w:rPr>
        <w:t>请求字段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19FDD862">
        <w:tc>
          <w:tcPr>
            <w:tcW w:w="2436" w:type="dxa"/>
          </w:tcPr>
          <w:p w14:paraId="1F360C64">
            <w:r>
              <w:t>字段名</w:t>
            </w:r>
          </w:p>
        </w:tc>
        <w:tc>
          <w:tcPr>
            <w:tcW w:w="2436" w:type="dxa"/>
          </w:tcPr>
          <w:p w14:paraId="572C367F">
            <w:r>
              <w:t>类型</w:t>
            </w:r>
          </w:p>
        </w:tc>
        <w:tc>
          <w:tcPr>
            <w:tcW w:w="2436" w:type="dxa"/>
          </w:tcPr>
          <w:p w14:paraId="0CB6C0AE">
            <w:r>
              <w:t>必填</w:t>
            </w:r>
          </w:p>
        </w:tc>
        <w:tc>
          <w:tcPr>
            <w:tcW w:w="2436" w:type="dxa"/>
          </w:tcPr>
          <w:p w14:paraId="5FA83835">
            <w:r>
              <w:t>说明</w:t>
            </w:r>
          </w:p>
        </w:tc>
      </w:tr>
      <w:tr w14:paraId="34256B78">
        <w:tc>
          <w:tcPr>
            <w:tcW w:w="2436" w:type="dxa"/>
          </w:tcPr>
          <w:p w14:paraId="08F33159">
            <w:r>
              <w:t>name</w:t>
            </w:r>
          </w:p>
        </w:tc>
        <w:tc>
          <w:tcPr>
            <w:tcW w:w="2436" w:type="dxa"/>
          </w:tcPr>
          <w:p w14:paraId="4553F928">
            <w:r>
              <w:t>string</w:t>
            </w:r>
          </w:p>
        </w:tc>
        <w:tc>
          <w:tcPr>
            <w:tcW w:w="2436" w:type="dxa"/>
          </w:tcPr>
          <w:p w14:paraId="364810D7">
            <w:r>
              <w:t>否</w:t>
            </w:r>
          </w:p>
        </w:tc>
        <w:tc>
          <w:tcPr>
            <w:tcW w:w="2436" w:type="dxa"/>
          </w:tcPr>
          <w:p w14:paraId="2FF58C7E">
            <w:r>
              <w:t>食堂名称</w:t>
            </w:r>
          </w:p>
        </w:tc>
      </w:tr>
      <w:tr w14:paraId="33D0DAE0">
        <w:tc>
          <w:tcPr>
            <w:tcW w:w="2436" w:type="dxa"/>
          </w:tcPr>
          <w:p w14:paraId="25C1029F">
            <w:r>
              <w:t>location</w:t>
            </w:r>
          </w:p>
        </w:tc>
        <w:tc>
          <w:tcPr>
            <w:tcW w:w="2436" w:type="dxa"/>
          </w:tcPr>
          <w:p w14:paraId="0872CF7A">
            <w:r>
              <w:t>string</w:t>
            </w:r>
          </w:p>
        </w:tc>
        <w:tc>
          <w:tcPr>
            <w:tcW w:w="2436" w:type="dxa"/>
          </w:tcPr>
          <w:p w14:paraId="453B5C15">
            <w:r>
              <w:t>否</w:t>
            </w:r>
          </w:p>
        </w:tc>
        <w:tc>
          <w:tcPr>
            <w:tcW w:w="2436" w:type="dxa"/>
          </w:tcPr>
          <w:p w14:paraId="770AC913">
            <w:r>
              <w:t>地点描述</w:t>
            </w:r>
          </w:p>
        </w:tc>
      </w:tr>
      <w:tr w14:paraId="3BE9D32D">
        <w:tc>
          <w:tcPr>
            <w:tcW w:w="2436" w:type="dxa"/>
          </w:tcPr>
          <w:p w14:paraId="04A9B98F">
            <w:r>
              <w:t>description</w:t>
            </w:r>
          </w:p>
        </w:tc>
        <w:tc>
          <w:tcPr>
            <w:tcW w:w="2436" w:type="dxa"/>
          </w:tcPr>
          <w:p w14:paraId="42ECF1C5">
            <w:r>
              <w:t>string</w:t>
            </w:r>
          </w:p>
        </w:tc>
        <w:tc>
          <w:tcPr>
            <w:tcW w:w="2436" w:type="dxa"/>
          </w:tcPr>
          <w:p w14:paraId="2B2C373A">
            <w:r>
              <w:t>否</w:t>
            </w:r>
          </w:p>
        </w:tc>
        <w:tc>
          <w:tcPr>
            <w:tcW w:w="2436" w:type="dxa"/>
          </w:tcPr>
          <w:p w14:paraId="62DF808E">
            <w:r>
              <w:t>食堂简介</w:t>
            </w:r>
          </w:p>
        </w:tc>
      </w:tr>
    </w:tbl>
    <w:p w14:paraId="32CC02C5">
      <w:r>
        <w:rPr>
          <w:b/>
        </w:rPr>
        <w:t>响应字段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C41A344">
        <w:tc>
          <w:tcPr>
            <w:tcW w:w="3249" w:type="dxa"/>
          </w:tcPr>
          <w:p w14:paraId="1901A9A4">
            <w:r>
              <w:t>字段名</w:t>
            </w:r>
          </w:p>
        </w:tc>
        <w:tc>
          <w:tcPr>
            <w:tcW w:w="3249" w:type="dxa"/>
          </w:tcPr>
          <w:p w14:paraId="6C93734B">
            <w:r>
              <w:t>类型</w:t>
            </w:r>
          </w:p>
        </w:tc>
        <w:tc>
          <w:tcPr>
            <w:tcW w:w="3249" w:type="dxa"/>
          </w:tcPr>
          <w:p w14:paraId="18F09D03">
            <w:r>
              <w:t>说明</w:t>
            </w:r>
          </w:p>
        </w:tc>
      </w:tr>
      <w:tr w14:paraId="6934081D">
        <w:tc>
          <w:tcPr>
            <w:tcW w:w="3249" w:type="dxa"/>
          </w:tcPr>
          <w:p w14:paraId="4E2AC8C3">
            <w:r>
              <w:t>id</w:t>
            </w:r>
          </w:p>
        </w:tc>
        <w:tc>
          <w:tcPr>
            <w:tcW w:w="3249" w:type="dxa"/>
          </w:tcPr>
          <w:p w14:paraId="2F66EB67">
            <w:r>
              <w:t>integer</w:t>
            </w:r>
          </w:p>
        </w:tc>
        <w:tc>
          <w:tcPr>
            <w:tcW w:w="3249" w:type="dxa"/>
          </w:tcPr>
          <w:p w14:paraId="7D668586">
            <w:r>
              <w:t>食堂 ID</w:t>
            </w:r>
          </w:p>
        </w:tc>
      </w:tr>
      <w:tr w14:paraId="4A53C07B">
        <w:tc>
          <w:tcPr>
            <w:tcW w:w="3249" w:type="dxa"/>
          </w:tcPr>
          <w:p w14:paraId="3D3F7C88">
            <w:r>
              <w:t>name</w:t>
            </w:r>
          </w:p>
        </w:tc>
        <w:tc>
          <w:tcPr>
            <w:tcW w:w="3249" w:type="dxa"/>
          </w:tcPr>
          <w:p w14:paraId="70C44AA1">
            <w:r>
              <w:t>string</w:t>
            </w:r>
          </w:p>
        </w:tc>
        <w:tc>
          <w:tcPr>
            <w:tcW w:w="3249" w:type="dxa"/>
          </w:tcPr>
          <w:p w14:paraId="0970FB32">
            <w:r>
              <w:t>食堂名称</w:t>
            </w:r>
          </w:p>
        </w:tc>
      </w:tr>
      <w:tr w14:paraId="05897121">
        <w:tc>
          <w:tcPr>
            <w:tcW w:w="3249" w:type="dxa"/>
          </w:tcPr>
          <w:p w14:paraId="60D97569">
            <w:r>
              <w:t>location</w:t>
            </w:r>
          </w:p>
        </w:tc>
        <w:tc>
          <w:tcPr>
            <w:tcW w:w="3249" w:type="dxa"/>
          </w:tcPr>
          <w:p w14:paraId="1A8614E9">
            <w:r>
              <w:t>string/null</w:t>
            </w:r>
          </w:p>
        </w:tc>
        <w:tc>
          <w:tcPr>
            <w:tcW w:w="3249" w:type="dxa"/>
          </w:tcPr>
          <w:p w14:paraId="6320A27A">
            <w:r>
              <w:t>地点描述</w:t>
            </w:r>
          </w:p>
        </w:tc>
      </w:tr>
      <w:tr w14:paraId="745EC012">
        <w:tc>
          <w:tcPr>
            <w:tcW w:w="3249" w:type="dxa"/>
          </w:tcPr>
          <w:p w14:paraId="37765044">
            <w:r>
              <w:t>description</w:t>
            </w:r>
          </w:p>
        </w:tc>
        <w:tc>
          <w:tcPr>
            <w:tcW w:w="3249" w:type="dxa"/>
          </w:tcPr>
          <w:p w14:paraId="58AD96F0">
            <w:r>
              <w:t>string/null</w:t>
            </w:r>
          </w:p>
        </w:tc>
        <w:tc>
          <w:tcPr>
            <w:tcW w:w="3249" w:type="dxa"/>
          </w:tcPr>
          <w:p w14:paraId="7E2A0128">
            <w:r>
              <w:t>食堂简介</w:t>
            </w:r>
          </w:p>
        </w:tc>
      </w:tr>
    </w:tbl>
    <w:p w14:paraId="6C2C0F93">
      <w:pPr>
        <w:pStyle w:val="4"/>
      </w:pPr>
      <w:r>
        <w:t>4.17 用户修改自己的评论（预留接口）</w:t>
      </w:r>
    </w:p>
    <w:p w14:paraId="542F1B25">
      <w:r>
        <w:t>接口</w:t>
      </w:r>
    </w:p>
    <w:p w14:paraId="18D1729F">
      <w:r>
        <w:t>PUT /api/users/me/reviews/{id}</w:t>
      </w:r>
    </w:p>
    <w:p w14:paraId="693E3C26">
      <w:r>
        <w:t>说明</w:t>
      </w:r>
    </w:p>
    <w:p w14:paraId="0B67CB1A">
      <w:r>
        <w:t>当前登录用户修改自己已发表的评论内容与评分；需携带 Token。</w:t>
      </w:r>
    </w:p>
    <w:p w14:paraId="4EE3A793">
      <w:r>
        <w:t>状态</w:t>
      </w:r>
    </w:p>
    <w:p w14:paraId="206EA29E">
      <w:r>
        <w:t>预留接口，本阶段可不实现</w:t>
      </w:r>
    </w:p>
    <w:p w14:paraId="7921C222">
      <w:r>
        <w:t>请求字段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23D67B48">
        <w:tc>
          <w:tcPr>
            <w:tcW w:w="2436" w:type="dxa"/>
          </w:tcPr>
          <w:p w14:paraId="79BD769A">
            <w:r>
              <w:t>字段名</w:t>
            </w:r>
          </w:p>
        </w:tc>
        <w:tc>
          <w:tcPr>
            <w:tcW w:w="2436" w:type="dxa"/>
          </w:tcPr>
          <w:p w14:paraId="0D808976">
            <w:r>
              <w:t>类型</w:t>
            </w:r>
          </w:p>
        </w:tc>
        <w:tc>
          <w:tcPr>
            <w:tcW w:w="2436" w:type="dxa"/>
          </w:tcPr>
          <w:p w14:paraId="26B9F0F7">
            <w:r>
              <w:t>必填</w:t>
            </w:r>
          </w:p>
        </w:tc>
        <w:tc>
          <w:tcPr>
            <w:tcW w:w="2436" w:type="dxa"/>
          </w:tcPr>
          <w:p w14:paraId="2B8424B8">
            <w:r>
              <w:t>说明</w:t>
            </w:r>
          </w:p>
        </w:tc>
      </w:tr>
      <w:tr w14:paraId="46064A7C">
        <w:tc>
          <w:tcPr>
            <w:tcW w:w="2436" w:type="dxa"/>
          </w:tcPr>
          <w:p w14:paraId="251C1A6F">
            <w:r>
              <w:t>rating</w:t>
            </w:r>
          </w:p>
        </w:tc>
        <w:tc>
          <w:tcPr>
            <w:tcW w:w="2436" w:type="dxa"/>
          </w:tcPr>
          <w:p w14:paraId="154F0C75">
            <w:r>
              <w:t>integer</w:t>
            </w:r>
          </w:p>
        </w:tc>
        <w:tc>
          <w:tcPr>
            <w:tcW w:w="2436" w:type="dxa"/>
          </w:tcPr>
          <w:p w14:paraId="309C7C0B">
            <w:r>
              <w:t>是</w:t>
            </w:r>
          </w:p>
        </w:tc>
        <w:tc>
          <w:tcPr>
            <w:tcW w:w="2436" w:type="dxa"/>
          </w:tcPr>
          <w:p w14:paraId="5D8DC4CF">
            <w:r>
              <w:t>新评分，1~5</w:t>
            </w:r>
          </w:p>
        </w:tc>
      </w:tr>
      <w:tr w14:paraId="10953FBF">
        <w:tc>
          <w:tcPr>
            <w:tcW w:w="2436" w:type="dxa"/>
          </w:tcPr>
          <w:p w14:paraId="270E3965">
            <w:r>
              <w:t>content</w:t>
            </w:r>
          </w:p>
        </w:tc>
        <w:tc>
          <w:tcPr>
            <w:tcW w:w="2436" w:type="dxa"/>
          </w:tcPr>
          <w:p w14:paraId="0C9E7CAB">
            <w:r>
              <w:t>string</w:t>
            </w:r>
          </w:p>
        </w:tc>
        <w:tc>
          <w:tcPr>
            <w:tcW w:w="2436" w:type="dxa"/>
          </w:tcPr>
          <w:p w14:paraId="7C68F524">
            <w:r>
              <w:t>否</w:t>
            </w:r>
          </w:p>
        </w:tc>
        <w:tc>
          <w:tcPr>
            <w:tcW w:w="2436" w:type="dxa"/>
          </w:tcPr>
          <w:p w14:paraId="7D8C69BE">
            <w:r>
              <w:t>新的评论内容</w:t>
            </w:r>
          </w:p>
        </w:tc>
      </w:tr>
    </w:tbl>
    <w:p w14:paraId="2BEF726D">
      <w:r>
        <w:t>响应字段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3267598">
        <w:tc>
          <w:tcPr>
            <w:tcW w:w="3249" w:type="dxa"/>
          </w:tcPr>
          <w:p w14:paraId="0EF00550">
            <w:r>
              <w:t>字段名</w:t>
            </w:r>
          </w:p>
        </w:tc>
        <w:tc>
          <w:tcPr>
            <w:tcW w:w="3249" w:type="dxa"/>
          </w:tcPr>
          <w:p w14:paraId="6ADBA393">
            <w:r>
              <w:t>类型</w:t>
            </w:r>
          </w:p>
        </w:tc>
        <w:tc>
          <w:tcPr>
            <w:tcW w:w="3249" w:type="dxa"/>
          </w:tcPr>
          <w:p w14:paraId="66979976">
            <w:r>
              <w:t>说明</w:t>
            </w:r>
          </w:p>
        </w:tc>
      </w:tr>
      <w:tr w14:paraId="44FBFEA8">
        <w:tc>
          <w:tcPr>
            <w:tcW w:w="3249" w:type="dxa"/>
          </w:tcPr>
          <w:p w14:paraId="65C0475E">
            <w:r>
              <w:t>id</w:t>
            </w:r>
          </w:p>
        </w:tc>
        <w:tc>
          <w:tcPr>
            <w:tcW w:w="3249" w:type="dxa"/>
          </w:tcPr>
          <w:p w14:paraId="230C77F9">
            <w:r>
              <w:t>integer</w:t>
            </w:r>
          </w:p>
        </w:tc>
        <w:tc>
          <w:tcPr>
            <w:tcW w:w="3249" w:type="dxa"/>
          </w:tcPr>
          <w:p w14:paraId="2E4045A6">
            <w:r>
              <w:t>评论 ID</w:t>
            </w:r>
          </w:p>
        </w:tc>
      </w:tr>
      <w:tr w14:paraId="2728AF4C">
        <w:tc>
          <w:tcPr>
            <w:tcW w:w="3249" w:type="dxa"/>
          </w:tcPr>
          <w:p w14:paraId="6B56EB76">
            <w:r>
              <w:t>user_id</w:t>
            </w:r>
          </w:p>
        </w:tc>
        <w:tc>
          <w:tcPr>
            <w:tcW w:w="3249" w:type="dxa"/>
          </w:tcPr>
          <w:p w14:paraId="5FE645A2">
            <w:r>
              <w:t>integer</w:t>
            </w:r>
          </w:p>
        </w:tc>
        <w:tc>
          <w:tcPr>
            <w:tcW w:w="3249" w:type="dxa"/>
          </w:tcPr>
          <w:p w14:paraId="76FBC709">
            <w:r>
              <w:t>用户 ID</w:t>
            </w:r>
          </w:p>
        </w:tc>
      </w:tr>
      <w:tr w14:paraId="11D8A9C0">
        <w:tc>
          <w:tcPr>
            <w:tcW w:w="3249" w:type="dxa"/>
          </w:tcPr>
          <w:p w14:paraId="2804875E">
            <w:r>
              <w:t>stall_id</w:t>
            </w:r>
          </w:p>
        </w:tc>
        <w:tc>
          <w:tcPr>
            <w:tcW w:w="3249" w:type="dxa"/>
          </w:tcPr>
          <w:p w14:paraId="6CAFAC02">
            <w:r>
              <w:t>integer</w:t>
            </w:r>
          </w:p>
        </w:tc>
        <w:tc>
          <w:tcPr>
            <w:tcW w:w="3249" w:type="dxa"/>
          </w:tcPr>
          <w:p w14:paraId="431D6E6C">
            <w:r>
              <w:t>窗口 ID</w:t>
            </w:r>
          </w:p>
        </w:tc>
      </w:tr>
      <w:tr w14:paraId="46160F1D">
        <w:tc>
          <w:tcPr>
            <w:tcW w:w="3249" w:type="dxa"/>
          </w:tcPr>
          <w:p w14:paraId="3D15BFE8">
            <w:r>
              <w:t>rating</w:t>
            </w:r>
          </w:p>
        </w:tc>
        <w:tc>
          <w:tcPr>
            <w:tcW w:w="3249" w:type="dxa"/>
          </w:tcPr>
          <w:p w14:paraId="10945E9F">
            <w:r>
              <w:t>integer</w:t>
            </w:r>
          </w:p>
        </w:tc>
        <w:tc>
          <w:tcPr>
            <w:tcW w:w="3249" w:type="dxa"/>
          </w:tcPr>
          <w:p w14:paraId="1C564E82">
            <w:r>
              <w:t>评分</w:t>
            </w:r>
          </w:p>
        </w:tc>
      </w:tr>
      <w:tr w14:paraId="422A3B7A">
        <w:tc>
          <w:tcPr>
            <w:tcW w:w="3249" w:type="dxa"/>
          </w:tcPr>
          <w:p w14:paraId="6042F99E">
            <w:r>
              <w:t>content</w:t>
            </w:r>
          </w:p>
        </w:tc>
        <w:tc>
          <w:tcPr>
            <w:tcW w:w="3249" w:type="dxa"/>
          </w:tcPr>
          <w:p w14:paraId="75DED58A">
            <w:r>
              <w:t>string/null</w:t>
            </w:r>
          </w:p>
        </w:tc>
        <w:tc>
          <w:tcPr>
            <w:tcW w:w="3249" w:type="dxa"/>
          </w:tcPr>
          <w:p w14:paraId="0FFAD15F">
            <w:r>
              <w:t>评论内容</w:t>
            </w:r>
          </w:p>
        </w:tc>
      </w:tr>
      <w:tr w14:paraId="1639BBCA">
        <w:tc>
          <w:tcPr>
            <w:tcW w:w="3249" w:type="dxa"/>
          </w:tcPr>
          <w:p w14:paraId="18FCCAEB">
            <w:r>
              <w:t>updated_at</w:t>
            </w:r>
          </w:p>
        </w:tc>
        <w:tc>
          <w:tcPr>
            <w:tcW w:w="3249" w:type="dxa"/>
          </w:tcPr>
          <w:p w14:paraId="1A267C31">
            <w:r>
              <w:t>string</w:t>
            </w:r>
          </w:p>
        </w:tc>
        <w:tc>
          <w:tcPr>
            <w:tcW w:w="3249" w:type="dxa"/>
          </w:tcPr>
          <w:p w14:paraId="6428525C">
            <w:r>
              <w:t>更新时间</w:t>
            </w:r>
          </w:p>
        </w:tc>
      </w:tr>
    </w:tbl>
    <w:p w14:paraId="444F9A19">
      <w:r>
        <w:t>补充说明</w:t>
      </w:r>
    </w:p>
    <w:p w14:paraId="2C641C40">
      <w:r>
        <w:t>补充说明：若后续实现，建议仅允许用户修改本人评论，并在修改后同步重算对应窗口的 avg_rating 与 review_count。</w:t>
      </w:r>
    </w:p>
    <w:p w14:paraId="5A2143DA">
      <w:pPr>
        <w:pStyle w:val="4"/>
      </w:pPr>
      <w:r>
        <w:t>4.18 用户删除自己的评论（预留接口）</w:t>
      </w:r>
    </w:p>
    <w:p w14:paraId="16B9827A">
      <w:r>
        <w:t>接口</w:t>
      </w:r>
    </w:p>
    <w:p w14:paraId="4BFACCA7">
      <w:r>
        <w:t>DELETE /api/users/me/reviews/{id}</w:t>
      </w:r>
    </w:p>
    <w:p w14:paraId="070481B7">
      <w:r>
        <w:t>说明</w:t>
      </w:r>
    </w:p>
    <w:p w14:paraId="5E599F83">
      <w:r>
        <w:t>当前登录用户删除自己已发表的评论；需携带 Token。</w:t>
      </w:r>
    </w:p>
    <w:p w14:paraId="7A6AD4A2">
      <w:r>
        <w:t>状态</w:t>
      </w:r>
    </w:p>
    <w:p w14:paraId="36C3190F">
      <w:r>
        <w:t>预留接口，本阶段可不实现</w:t>
      </w:r>
    </w:p>
    <w:p w14:paraId="6DF1FB6C">
      <w:r>
        <w:t>响应字段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EFC3704">
        <w:tc>
          <w:tcPr>
            <w:tcW w:w="3249" w:type="dxa"/>
          </w:tcPr>
          <w:p w14:paraId="30E165BD">
            <w:r>
              <w:t>字段名</w:t>
            </w:r>
          </w:p>
        </w:tc>
        <w:tc>
          <w:tcPr>
            <w:tcW w:w="3249" w:type="dxa"/>
          </w:tcPr>
          <w:p w14:paraId="483DF3FD">
            <w:r>
              <w:t>类型</w:t>
            </w:r>
          </w:p>
        </w:tc>
        <w:tc>
          <w:tcPr>
            <w:tcW w:w="3249" w:type="dxa"/>
          </w:tcPr>
          <w:p w14:paraId="3E2EB305">
            <w:r>
              <w:t>说明</w:t>
            </w:r>
          </w:p>
        </w:tc>
      </w:tr>
      <w:tr w14:paraId="41F2CAF3">
        <w:tc>
          <w:tcPr>
            <w:tcW w:w="3249" w:type="dxa"/>
          </w:tcPr>
          <w:p w14:paraId="282F6CB1">
            <w:r>
              <w:t>result</w:t>
            </w:r>
          </w:p>
        </w:tc>
        <w:tc>
          <w:tcPr>
            <w:tcW w:w="3249" w:type="dxa"/>
          </w:tcPr>
          <w:p w14:paraId="38E72AC9">
            <w:r>
              <w:t>string</w:t>
            </w:r>
          </w:p>
        </w:tc>
        <w:tc>
          <w:tcPr>
            <w:tcW w:w="3249" w:type="dxa"/>
          </w:tcPr>
          <w:p w14:paraId="66B91831">
            <w:r>
              <w:t>操作结果，可返回 success</w:t>
            </w:r>
          </w:p>
        </w:tc>
      </w:tr>
    </w:tbl>
    <w:p w14:paraId="5CAA922C">
      <w:r>
        <w:t>补充说明</w:t>
      </w:r>
    </w:p>
    <w:p w14:paraId="5EB79E08">
      <w:r>
        <w:t>补充说明：若后续实现，建议与管理员删评统一采用逻辑删除方案，并在删除后同步重算窗口统计。</w:t>
      </w:r>
    </w:p>
    <w:p w14:paraId="12997411">
      <w:pPr>
        <w:pStyle w:val="4"/>
      </w:pPr>
      <w:r>
        <w:t>4.19 收藏窗口</w:t>
      </w:r>
    </w:p>
    <w:p w14:paraId="390846FF">
      <w:r>
        <w:t>接口</w:t>
      </w:r>
    </w:p>
    <w:p w14:paraId="6C3FDE23">
      <w:r>
        <w:t>POST /api/users/me/favorites</w:t>
      </w:r>
    </w:p>
    <w:p w14:paraId="6C4326FF">
      <w:r>
        <w:t>说明</w:t>
      </w:r>
    </w:p>
    <w:p w14:paraId="10B974E5">
      <w:r>
        <w:t>当前登录用户收藏某个窗口；需携带 Token。</w:t>
      </w:r>
    </w:p>
    <w:p w14:paraId="1ADF609A">
      <w:r>
        <w:t>请求字段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1361FECF">
        <w:tc>
          <w:tcPr>
            <w:tcW w:w="2436" w:type="dxa"/>
          </w:tcPr>
          <w:p w14:paraId="5EDBDBBA">
            <w:r>
              <w:t>字段名</w:t>
            </w:r>
          </w:p>
        </w:tc>
        <w:tc>
          <w:tcPr>
            <w:tcW w:w="2436" w:type="dxa"/>
          </w:tcPr>
          <w:p w14:paraId="5511C72A">
            <w:r>
              <w:t>类型</w:t>
            </w:r>
          </w:p>
        </w:tc>
        <w:tc>
          <w:tcPr>
            <w:tcW w:w="2436" w:type="dxa"/>
          </w:tcPr>
          <w:p w14:paraId="17418B05">
            <w:r>
              <w:t>必填</w:t>
            </w:r>
          </w:p>
        </w:tc>
        <w:tc>
          <w:tcPr>
            <w:tcW w:w="2436" w:type="dxa"/>
          </w:tcPr>
          <w:p w14:paraId="6219202A">
            <w:r>
              <w:t>说明</w:t>
            </w:r>
          </w:p>
        </w:tc>
      </w:tr>
      <w:tr w14:paraId="61FDB582">
        <w:tc>
          <w:tcPr>
            <w:tcW w:w="2436" w:type="dxa"/>
          </w:tcPr>
          <w:p w14:paraId="16F3DD5F">
            <w:r>
              <w:t>stall_id</w:t>
            </w:r>
          </w:p>
        </w:tc>
        <w:tc>
          <w:tcPr>
            <w:tcW w:w="2436" w:type="dxa"/>
          </w:tcPr>
          <w:p w14:paraId="77D6E38D">
            <w:r>
              <w:t>integer</w:t>
            </w:r>
          </w:p>
        </w:tc>
        <w:tc>
          <w:tcPr>
            <w:tcW w:w="2436" w:type="dxa"/>
          </w:tcPr>
          <w:p w14:paraId="3E44479C">
            <w:r>
              <w:t>是</w:t>
            </w:r>
          </w:p>
        </w:tc>
        <w:tc>
          <w:tcPr>
            <w:tcW w:w="2436" w:type="dxa"/>
          </w:tcPr>
          <w:p w14:paraId="4EFB1FE9">
            <w:r>
              <w:t>被收藏窗口 ID</w:t>
            </w:r>
          </w:p>
        </w:tc>
      </w:tr>
    </w:tbl>
    <w:p w14:paraId="2C108331">
      <w:r>
        <w:t>响应字段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99A624C">
        <w:tc>
          <w:tcPr>
            <w:tcW w:w="3249" w:type="dxa"/>
          </w:tcPr>
          <w:p w14:paraId="2A4487B4">
            <w:r>
              <w:t>字段名</w:t>
            </w:r>
          </w:p>
        </w:tc>
        <w:tc>
          <w:tcPr>
            <w:tcW w:w="3249" w:type="dxa"/>
          </w:tcPr>
          <w:p w14:paraId="71AC1402">
            <w:r>
              <w:t>类型</w:t>
            </w:r>
          </w:p>
        </w:tc>
        <w:tc>
          <w:tcPr>
            <w:tcW w:w="3249" w:type="dxa"/>
          </w:tcPr>
          <w:p w14:paraId="7D106E23">
            <w:r>
              <w:t>说明</w:t>
            </w:r>
          </w:p>
        </w:tc>
      </w:tr>
      <w:tr w14:paraId="73661998">
        <w:tc>
          <w:tcPr>
            <w:tcW w:w="3249" w:type="dxa"/>
          </w:tcPr>
          <w:p w14:paraId="1F050B22">
            <w:r>
              <w:t>id</w:t>
            </w:r>
          </w:p>
        </w:tc>
        <w:tc>
          <w:tcPr>
            <w:tcW w:w="3249" w:type="dxa"/>
          </w:tcPr>
          <w:p w14:paraId="34626ABE">
            <w:r>
              <w:t>integer</w:t>
            </w:r>
          </w:p>
        </w:tc>
        <w:tc>
          <w:tcPr>
            <w:tcW w:w="3249" w:type="dxa"/>
          </w:tcPr>
          <w:p w14:paraId="176F8C7E">
            <w:r>
              <w:t>收藏记录 ID</w:t>
            </w:r>
          </w:p>
        </w:tc>
      </w:tr>
      <w:tr w14:paraId="07B96A78">
        <w:tc>
          <w:tcPr>
            <w:tcW w:w="3249" w:type="dxa"/>
          </w:tcPr>
          <w:p w14:paraId="10384DD0">
            <w:r>
              <w:t>user_id</w:t>
            </w:r>
          </w:p>
        </w:tc>
        <w:tc>
          <w:tcPr>
            <w:tcW w:w="3249" w:type="dxa"/>
          </w:tcPr>
          <w:p w14:paraId="1622F74A">
            <w:r>
              <w:t>integer</w:t>
            </w:r>
          </w:p>
        </w:tc>
        <w:tc>
          <w:tcPr>
            <w:tcW w:w="3249" w:type="dxa"/>
          </w:tcPr>
          <w:p w14:paraId="17EB4537">
            <w:r>
              <w:t>用户 ID</w:t>
            </w:r>
          </w:p>
        </w:tc>
      </w:tr>
      <w:tr w14:paraId="0E68B1F2">
        <w:tc>
          <w:tcPr>
            <w:tcW w:w="3249" w:type="dxa"/>
          </w:tcPr>
          <w:p w14:paraId="0FF4F2F7">
            <w:r>
              <w:t>stall_id</w:t>
            </w:r>
          </w:p>
        </w:tc>
        <w:tc>
          <w:tcPr>
            <w:tcW w:w="3249" w:type="dxa"/>
          </w:tcPr>
          <w:p w14:paraId="072F5064">
            <w:r>
              <w:t>integer</w:t>
            </w:r>
          </w:p>
        </w:tc>
        <w:tc>
          <w:tcPr>
            <w:tcW w:w="3249" w:type="dxa"/>
          </w:tcPr>
          <w:p w14:paraId="48C73EA4">
            <w:r>
              <w:t>窗口 ID</w:t>
            </w:r>
          </w:p>
        </w:tc>
      </w:tr>
      <w:tr w14:paraId="0A89A92D">
        <w:tc>
          <w:tcPr>
            <w:tcW w:w="3249" w:type="dxa"/>
          </w:tcPr>
          <w:p w14:paraId="3501924C">
            <w:r>
              <w:t>created_at</w:t>
            </w:r>
          </w:p>
        </w:tc>
        <w:tc>
          <w:tcPr>
            <w:tcW w:w="3249" w:type="dxa"/>
          </w:tcPr>
          <w:p w14:paraId="73C45F58">
            <w:r>
              <w:t>string</w:t>
            </w:r>
          </w:p>
        </w:tc>
        <w:tc>
          <w:tcPr>
            <w:tcW w:w="3249" w:type="dxa"/>
          </w:tcPr>
          <w:p w14:paraId="69F04018">
            <w:r>
              <w:t>创建时间</w:t>
            </w:r>
          </w:p>
        </w:tc>
      </w:tr>
    </w:tbl>
    <w:p w14:paraId="275B93CF">
      <w:r>
        <w:t>补充说明</w:t>
      </w:r>
    </w:p>
    <w:p w14:paraId="4077059A">
      <w:r>
        <w:t>补充说明：当前数据库未冻结 favorite 表，该接口用于后续扩展时统一路径、字段命名和返回结构。</w:t>
      </w:r>
    </w:p>
    <w:p w14:paraId="070B4841">
      <w:pPr>
        <w:pStyle w:val="4"/>
      </w:pPr>
      <w:r>
        <w:t>4.20 取消收藏</w:t>
      </w:r>
    </w:p>
    <w:p w14:paraId="32A7DFDA">
      <w:r>
        <w:t>接口</w:t>
      </w:r>
    </w:p>
    <w:p w14:paraId="732B0366">
      <w:r>
        <w:t>DELETE /api/users/me/favorites/{stall_id}</w:t>
      </w:r>
    </w:p>
    <w:p w14:paraId="63B708A4">
      <w:r>
        <w:t>说明</w:t>
      </w:r>
    </w:p>
    <w:p w14:paraId="191824DB">
      <w:r>
        <w:t>当前登录用户取消收藏某个窗口；需携带 Token。</w:t>
      </w:r>
    </w:p>
    <w:p w14:paraId="159B4232">
      <w:r>
        <w:t>响应字段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1A8B6AF3">
        <w:tc>
          <w:tcPr>
            <w:tcW w:w="3249" w:type="dxa"/>
          </w:tcPr>
          <w:p w14:paraId="34E90C11">
            <w:r>
              <w:t>字段名</w:t>
            </w:r>
          </w:p>
        </w:tc>
        <w:tc>
          <w:tcPr>
            <w:tcW w:w="3249" w:type="dxa"/>
          </w:tcPr>
          <w:p w14:paraId="66E5E052">
            <w:r>
              <w:t>类型</w:t>
            </w:r>
          </w:p>
        </w:tc>
        <w:tc>
          <w:tcPr>
            <w:tcW w:w="3249" w:type="dxa"/>
          </w:tcPr>
          <w:p w14:paraId="05AE4B46">
            <w:r>
              <w:t>说明</w:t>
            </w:r>
          </w:p>
        </w:tc>
      </w:tr>
      <w:tr w14:paraId="2D371639">
        <w:tc>
          <w:tcPr>
            <w:tcW w:w="3249" w:type="dxa"/>
          </w:tcPr>
          <w:p w14:paraId="4439BF86">
            <w:r>
              <w:t>result</w:t>
            </w:r>
          </w:p>
        </w:tc>
        <w:tc>
          <w:tcPr>
            <w:tcW w:w="3249" w:type="dxa"/>
          </w:tcPr>
          <w:p w14:paraId="55A6EC61">
            <w:r>
              <w:t>string</w:t>
            </w:r>
          </w:p>
        </w:tc>
        <w:tc>
          <w:tcPr>
            <w:tcW w:w="3249" w:type="dxa"/>
          </w:tcPr>
          <w:p w14:paraId="0C5A840D">
            <w:r>
              <w:t>操作结果，可返回 success</w:t>
            </w:r>
          </w:p>
        </w:tc>
      </w:tr>
    </w:tbl>
    <w:p w14:paraId="15BBBE09">
      <w:r>
        <w:t>补充说明</w:t>
      </w:r>
    </w:p>
    <w:p w14:paraId="69E0DCE7">
      <w:r>
        <w:t>补充说明：若后续实现，建议以 stall_id 作为路径参数，便于与收藏列表联动。</w:t>
      </w:r>
    </w:p>
    <w:p w14:paraId="78B24DCB">
      <w:pPr>
        <w:pStyle w:val="4"/>
      </w:pPr>
      <w:r>
        <w:t>4.21 收藏列表（预留接口）</w:t>
      </w:r>
    </w:p>
    <w:p w14:paraId="37F80534">
      <w:r>
        <w:t>接口</w:t>
      </w:r>
    </w:p>
    <w:p w14:paraId="420E0E98">
      <w:r>
        <w:t>GET /api/users/me/favorites</w:t>
      </w:r>
    </w:p>
    <w:p w14:paraId="1690813D">
      <w:r>
        <w:t>说明</w:t>
      </w:r>
    </w:p>
    <w:p w14:paraId="4B952A13">
      <w:r>
        <w:t>获取当前登录用户收藏的窗口列表；需携带 Token。</w:t>
      </w:r>
    </w:p>
    <w:p w14:paraId="3F2DA7BC">
      <w:r>
        <w:t>状态</w:t>
      </w:r>
    </w:p>
    <w:p w14:paraId="5B3354F2">
      <w:r>
        <w:t>预留接口，本阶段可不实现</w:t>
      </w:r>
    </w:p>
    <w:p w14:paraId="1AF325B0">
      <w:r>
        <w:t>请求字段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784CE0EA">
        <w:tc>
          <w:tcPr>
            <w:tcW w:w="2436" w:type="dxa"/>
          </w:tcPr>
          <w:p w14:paraId="7BBA1846">
            <w:r>
              <w:t>字段名</w:t>
            </w:r>
          </w:p>
        </w:tc>
        <w:tc>
          <w:tcPr>
            <w:tcW w:w="2436" w:type="dxa"/>
          </w:tcPr>
          <w:p w14:paraId="60C6F32D">
            <w:r>
              <w:t>类型</w:t>
            </w:r>
          </w:p>
        </w:tc>
        <w:tc>
          <w:tcPr>
            <w:tcW w:w="2436" w:type="dxa"/>
          </w:tcPr>
          <w:p w14:paraId="493EC6F4">
            <w:r>
              <w:t>必填</w:t>
            </w:r>
          </w:p>
        </w:tc>
        <w:tc>
          <w:tcPr>
            <w:tcW w:w="2436" w:type="dxa"/>
          </w:tcPr>
          <w:p w14:paraId="00A45C21">
            <w:r>
              <w:t>说明</w:t>
            </w:r>
          </w:p>
        </w:tc>
      </w:tr>
      <w:tr w14:paraId="019BB1A1">
        <w:tc>
          <w:tcPr>
            <w:tcW w:w="2436" w:type="dxa"/>
          </w:tcPr>
          <w:p w14:paraId="73B3B7DA">
            <w:r>
              <w:t>page</w:t>
            </w:r>
          </w:p>
        </w:tc>
        <w:tc>
          <w:tcPr>
            <w:tcW w:w="2436" w:type="dxa"/>
          </w:tcPr>
          <w:p w14:paraId="5CE3095C">
            <w:r>
              <w:t>integer</w:t>
            </w:r>
          </w:p>
        </w:tc>
        <w:tc>
          <w:tcPr>
            <w:tcW w:w="2436" w:type="dxa"/>
          </w:tcPr>
          <w:p w14:paraId="259CF44E">
            <w:r>
              <w:t>否</w:t>
            </w:r>
          </w:p>
        </w:tc>
        <w:tc>
          <w:tcPr>
            <w:tcW w:w="2436" w:type="dxa"/>
          </w:tcPr>
          <w:p w14:paraId="4C523847">
            <w:r>
              <w:t>页码</w:t>
            </w:r>
          </w:p>
        </w:tc>
      </w:tr>
      <w:tr w14:paraId="56BA5905">
        <w:tc>
          <w:tcPr>
            <w:tcW w:w="2436" w:type="dxa"/>
          </w:tcPr>
          <w:p w14:paraId="20D05F49">
            <w:r>
              <w:t>page_size</w:t>
            </w:r>
          </w:p>
        </w:tc>
        <w:tc>
          <w:tcPr>
            <w:tcW w:w="2436" w:type="dxa"/>
          </w:tcPr>
          <w:p w14:paraId="6C3686C7">
            <w:r>
              <w:t>integer</w:t>
            </w:r>
          </w:p>
        </w:tc>
        <w:tc>
          <w:tcPr>
            <w:tcW w:w="2436" w:type="dxa"/>
          </w:tcPr>
          <w:p w14:paraId="772C2B54">
            <w:r>
              <w:t>否</w:t>
            </w:r>
          </w:p>
        </w:tc>
        <w:tc>
          <w:tcPr>
            <w:tcW w:w="2436" w:type="dxa"/>
          </w:tcPr>
          <w:p w14:paraId="6B3FFF90">
            <w:r>
              <w:t>每页数量</w:t>
            </w:r>
          </w:p>
        </w:tc>
      </w:tr>
    </w:tbl>
    <w:p w14:paraId="287AF6EA">
      <w:r>
        <w:t>响应字段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570D082">
        <w:tc>
          <w:tcPr>
            <w:tcW w:w="3249" w:type="dxa"/>
          </w:tcPr>
          <w:p w14:paraId="5F94D792">
            <w:r>
              <w:t>字段名</w:t>
            </w:r>
          </w:p>
        </w:tc>
        <w:tc>
          <w:tcPr>
            <w:tcW w:w="3249" w:type="dxa"/>
          </w:tcPr>
          <w:p w14:paraId="66560553">
            <w:r>
              <w:t>类型</w:t>
            </w:r>
          </w:p>
        </w:tc>
        <w:tc>
          <w:tcPr>
            <w:tcW w:w="3249" w:type="dxa"/>
          </w:tcPr>
          <w:p w14:paraId="0629DB8B">
            <w:r>
              <w:t>说明</w:t>
            </w:r>
          </w:p>
        </w:tc>
      </w:tr>
      <w:tr w14:paraId="236CD81C">
        <w:tc>
          <w:tcPr>
            <w:tcW w:w="3249" w:type="dxa"/>
          </w:tcPr>
          <w:p w14:paraId="44D6725D">
            <w:r>
              <w:t>list</w:t>
            </w:r>
          </w:p>
        </w:tc>
        <w:tc>
          <w:tcPr>
            <w:tcW w:w="3249" w:type="dxa"/>
          </w:tcPr>
          <w:p w14:paraId="242649C9">
            <w:r>
              <w:t>array</w:t>
            </w:r>
          </w:p>
        </w:tc>
        <w:tc>
          <w:tcPr>
            <w:tcW w:w="3249" w:type="dxa"/>
          </w:tcPr>
          <w:p w14:paraId="1C28F892">
            <w:r>
              <w:t>收藏窗口列表；单项包含 stall_id、stall_name、canteen_name、avg_rating、review_count</w:t>
            </w:r>
          </w:p>
        </w:tc>
      </w:tr>
      <w:tr w14:paraId="27FFB75F">
        <w:tc>
          <w:tcPr>
            <w:tcW w:w="3249" w:type="dxa"/>
          </w:tcPr>
          <w:p w14:paraId="04B5E636">
            <w:r>
              <w:t>total</w:t>
            </w:r>
          </w:p>
        </w:tc>
        <w:tc>
          <w:tcPr>
            <w:tcW w:w="3249" w:type="dxa"/>
          </w:tcPr>
          <w:p w14:paraId="2FF80005">
            <w:r>
              <w:t>integer</w:t>
            </w:r>
          </w:p>
        </w:tc>
        <w:tc>
          <w:tcPr>
            <w:tcW w:w="3249" w:type="dxa"/>
          </w:tcPr>
          <w:p w14:paraId="169AE49A">
            <w:r>
              <w:t>总条数</w:t>
            </w:r>
          </w:p>
        </w:tc>
      </w:tr>
      <w:tr w14:paraId="2C2BDF9E">
        <w:tc>
          <w:tcPr>
            <w:tcW w:w="3249" w:type="dxa"/>
          </w:tcPr>
          <w:p w14:paraId="3C61B48E">
            <w:r>
              <w:t>page</w:t>
            </w:r>
          </w:p>
        </w:tc>
        <w:tc>
          <w:tcPr>
            <w:tcW w:w="3249" w:type="dxa"/>
          </w:tcPr>
          <w:p w14:paraId="0F38EAA7">
            <w:r>
              <w:t>integer</w:t>
            </w:r>
          </w:p>
        </w:tc>
        <w:tc>
          <w:tcPr>
            <w:tcW w:w="3249" w:type="dxa"/>
          </w:tcPr>
          <w:p w14:paraId="557EAF46">
            <w:r>
              <w:t>当前页码</w:t>
            </w:r>
          </w:p>
        </w:tc>
      </w:tr>
      <w:tr w14:paraId="024FA0FA">
        <w:tc>
          <w:tcPr>
            <w:tcW w:w="3249" w:type="dxa"/>
          </w:tcPr>
          <w:p w14:paraId="1C8BD863">
            <w:r>
              <w:t>page_size</w:t>
            </w:r>
          </w:p>
        </w:tc>
        <w:tc>
          <w:tcPr>
            <w:tcW w:w="3249" w:type="dxa"/>
          </w:tcPr>
          <w:p w14:paraId="7F25138D">
            <w:r>
              <w:t>integer</w:t>
            </w:r>
          </w:p>
        </w:tc>
        <w:tc>
          <w:tcPr>
            <w:tcW w:w="3249" w:type="dxa"/>
          </w:tcPr>
          <w:p w14:paraId="0A8C26FB">
            <w:r>
              <w:t>每页数量</w:t>
            </w:r>
          </w:p>
        </w:tc>
      </w:tr>
    </w:tbl>
    <w:p w14:paraId="1B208FE9">
      <w:r>
        <w:t>补充说明</w:t>
      </w:r>
    </w:p>
    <w:p w14:paraId="7E372181">
      <w:r>
        <w:t>补充说明：分页结构与现有列表接口保持一致，便于前端复用通用列表组件。</w:t>
      </w:r>
    </w:p>
    <w:p w14:paraId="1D995110">
      <w:pPr>
        <w:pStyle w:val="4"/>
      </w:pPr>
      <w:r>
        <w:t>4.22 拉黑窗口（预留接口）</w:t>
      </w:r>
    </w:p>
    <w:p w14:paraId="6678A50B">
      <w:r>
        <w:t>接口</w:t>
      </w:r>
    </w:p>
    <w:p w14:paraId="7C368359">
      <w:r>
        <w:t>POST /api/users/me/blacklist</w:t>
      </w:r>
    </w:p>
    <w:p w14:paraId="0EAD15B8">
      <w:r>
        <w:t>说明</w:t>
      </w:r>
    </w:p>
    <w:p w14:paraId="2834EF9D">
      <w:r>
        <w:t>当前登录用户将某个窗口加入黑名单；需携带 Token。</w:t>
      </w:r>
    </w:p>
    <w:p w14:paraId="2B6755C7">
      <w:r>
        <w:t>状态</w:t>
      </w:r>
    </w:p>
    <w:p w14:paraId="2DFD3E7A">
      <w:r>
        <w:t>预留接口，本阶段可不实现</w:t>
      </w:r>
    </w:p>
    <w:p w14:paraId="217162FD">
      <w:r>
        <w:t>请求字段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0A54BE99">
        <w:tc>
          <w:tcPr>
            <w:tcW w:w="2436" w:type="dxa"/>
          </w:tcPr>
          <w:p w14:paraId="0CD4D008">
            <w:r>
              <w:t>字段名</w:t>
            </w:r>
          </w:p>
        </w:tc>
        <w:tc>
          <w:tcPr>
            <w:tcW w:w="2436" w:type="dxa"/>
          </w:tcPr>
          <w:p w14:paraId="07D9C0D2">
            <w:r>
              <w:t>类型</w:t>
            </w:r>
          </w:p>
        </w:tc>
        <w:tc>
          <w:tcPr>
            <w:tcW w:w="2436" w:type="dxa"/>
          </w:tcPr>
          <w:p w14:paraId="6BF78890">
            <w:r>
              <w:t>必填</w:t>
            </w:r>
          </w:p>
        </w:tc>
        <w:tc>
          <w:tcPr>
            <w:tcW w:w="2436" w:type="dxa"/>
          </w:tcPr>
          <w:p w14:paraId="12ACE872">
            <w:r>
              <w:t>说明</w:t>
            </w:r>
          </w:p>
        </w:tc>
      </w:tr>
      <w:tr w14:paraId="4FB54F6C">
        <w:tc>
          <w:tcPr>
            <w:tcW w:w="2436" w:type="dxa"/>
          </w:tcPr>
          <w:p w14:paraId="67411081">
            <w:r>
              <w:t>stall_id</w:t>
            </w:r>
          </w:p>
        </w:tc>
        <w:tc>
          <w:tcPr>
            <w:tcW w:w="2436" w:type="dxa"/>
          </w:tcPr>
          <w:p w14:paraId="0E40B4E1">
            <w:r>
              <w:t>integer</w:t>
            </w:r>
          </w:p>
        </w:tc>
        <w:tc>
          <w:tcPr>
            <w:tcW w:w="2436" w:type="dxa"/>
          </w:tcPr>
          <w:p w14:paraId="204E1E18">
            <w:r>
              <w:t>是</w:t>
            </w:r>
          </w:p>
        </w:tc>
        <w:tc>
          <w:tcPr>
            <w:tcW w:w="2436" w:type="dxa"/>
          </w:tcPr>
          <w:p w14:paraId="53294C23">
            <w:r>
              <w:t>被拉黑窗口 ID</w:t>
            </w:r>
          </w:p>
        </w:tc>
      </w:tr>
    </w:tbl>
    <w:p w14:paraId="3A5739E0">
      <w:r>
        <w:t>响应字段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E578912">
        <w:tc>
          <w:tcPr>
            <w:tcW w:w="3249" w:type="dxa"/>
          </w:tcPr>
          <w:p w14:paraId="529A7623">
            <w:r>
              <w:t>字段名</w:t>
            </w:r>
          </w:p>
        </w:tc>
        <w:tc>
          <w:tcPr>
            <w:tcW w:w="3249" w:type="dxa"/>
          </w:tcPr>
          <w:p w14:paraId="3B580F31">
            <w:r>
              <w:t>类型</w:t>
            </w:r>
          </w:p>
        </w:tc>
        <w:tc>
          <w:tcPr>
            <w:tcW w:w="3249" w:type="dxa"/>
          </w:tcPr>
          <w:p w14:paraId="4DE2D349">
            <w:r>
              <w:t>说明</w:t>
            </w:r>
          </w:p>
        </w:tc>
      </w:tr>
      <w:tr w14:paraId="5F18A3F5">
        <w:tc>
          <w:tcPr>
            <w:tcW w:w="3249" w:type="dxa"/>
          </w:tcPr>
          <w:p w14:paraId="347757AA">
            <w:r>
              <w:t>id</w:t>
            </w:r>
          </w:p>
        </w:tc>
        <w:tc>
          <w:tcPr>
            <w:tcW w:w="3249" w:type="dxa"/>
          </w:tcPr>
          <w:p w14:paraId="62772A51">
            <w:r>
              <w:t>integer</w:t>
            </w:r>
          </w:p>
        </w:tc>
        <w:tc>
          <w:tcPr>
            <w:tcW w:w="3249" w:type="dxa"/>
          </w:tcPr>
          <w:p w14:paraId="0217D317">
            <w:r>
              <w:t>黑名单记录 ID</w:t>
            </w:r>
          </w:p>
        </w:tc>
      </w:tr>
      <w:tr w14:paraId="71DC142D">
        <w:tc>
          <w:tcPr>
            <w:tcW w:w="3249" w:type="dxa"/>
          </w:tcPr>
          <w:p w14:paraId="11E70AFD">
            <w:r>
              <w:t>user_id</w:t>
            </w:r>
          </w:p>
        </w:tc>
        <w:tc>
          <w:tcPr>
            <w:tcW w:w="3249" w:type="dxa"/>
          </w:tcPr>
          <w:p w14:paraId="287096A1">
            <w:r>
              <w:t>integer</w:t>
            </w:r>
          </w:p>
        </w:tc>
        <w:tc>
          <w:tcPr>
            <w:tcW w:w="3249" w:type="dxa"/>
          </w:tcPr>
          <w:p w14:paraId="14705E7C">
            <w:r>
              <w:t>用户 ID</w:t>
            </w:r>
          </w:p>
        </w:tc>
      </w:tr>
      <w:tr w14:paraId="3D3E7DDA">
        <w:tc>
          <w:tcPr>
            <w:tcW w:w="3249" w:type="dxa"/>
          </w:tcPr>
          <w:p w14:paraId="29B01785">
            <w:r>
              <w:t>stall_id</w:t>
            </w:r>
          </w:p>
        </w:tc>
        <w:tc>
          <w:tcPr>
            <w:tcW w:w="3249" w:type="dxa"/>
          </w:tcPr>
          <w:p w14:paraId="06412EAF">
            <w:r>
              <w:t>integer</w:t>
            </w:r>
          </w:p>
        </w:tc>
        <w:tc>
          <w:tcPr>
            <w:tcW w:w="3249" w:type="dxa"/>
          </w:tcPr>
          <w:p w14:paraId="095E3696">
            <w:r>
              <w:t>窗口 ID</w:t>
            </w:r>
          </w:p>
        </w:tc>
      </w:tr>
      <w:tr w14:paraId="48464D36">
        <w:tc>
          <w:tcPr>
            <w:tcW w:w="3249" w:type="dxa"/>
          </w:tcPr>
          <w:p w14:paraId="1064BB10">
            <w:r>
              <w:t>created_at</w:t>
            </w:r>
          </w:p>
        </w:tc>
        <w:tc>
          <w:tcPr>
            <w:tcW w:w="3249" w:type="dxa"/>
          </w:tcPr>
          <w:p w14:paraId="14CABBC4">
            <w:r>
              <w:t>string</w:t>
            </w:r>
          </w:p>
        </w:tc>
        <w:tc>
          <w:tcPr>
            <w:tcW w:w="3249" w:type="dxa"/>
          </w:tcPr>
          <w:p w14:paraId="1615C19C">
            <w:r>
              <w:t>创建时间</w:t>
            </w:r>
          </w:p>
        </w:tc>
      </w:tr>
    </w:tbl>
    <w:p w14:paraId="234485CE">
      <w:r>
        <w:t>补充说明</w:t>
      </w:r>
    </w:p>
    <w:p w14:paraId="725D4EE2">
      <w:r>
        <w:t>补充说明：黑名单主要服务于后续个性化推荐过滤场景，当前阶段仅做接口预留。</w:t>
      </w:r>
    </w:p>
    <w:p w14:paraId="5BFE3654">
      <w:pPr>
        <w:pStyle w:val="4"/>
      </w:pPr>
      <w:r>
        <w:t>4.23 黑名单列表（预留接口）</w:t>
      </w:r>
    </w:p>
    <w:p w14:paraId="06094AF6">
      <w:r>
        <w:t>接口</w:t>
      </w:r>
    </w:p>
    <w:p w14:paraId="22837C82">
      <w:r>
        <w:t>GET /api/users/me/blacklist</w:t>
      </w:r>
    </w:p>
    <w:p w14:paraId="46F2815A">
      <w:r>
        <w:t>说明</w:t>
      </w:r>
    </w:p>
    <w:p w14:paraId="4CAA34C5">
      <w:r>
        <w:t>获取当前登录用户已拉黑的窗口列表；需携带 Token。</w:t>
      </w:r>
    </w:p>
    <w:p w14:paraId="3E5CF173">
      <w:r>
        <w:t>状态</w:t>
      </w:r>
    </w:p>
    <w:p w14:paraId="263E54AA">
      <w:r>
        <w:t>预留接口，本阶段可不实现</w:t>
      </w:r>
    </w:p>
    <w:p w14:paraId="267A8759">
      <w:r>
        <w:t>请求字段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08CFB9CB">
        <w:tc>
          <w:tcPr>
            <w:tcW w:w="2436" w:type="dxa"/>
          </w:tcPr>
          <w:p w14:paraId="4D6F97C8">
            <w:r>
              <w:t>字段名</w:t>
            </w:r>
          </w:p>
        </w:tc>
        <w:tc>
          <w:tcPr>
            <w:tcW w:w="2436" w:type="dxa"/>
          </w:tcPr>
          <w:p w14:paraId="0794F84B">
            <w:r>
              <w:t>类型</w:t>
            </w:r>
          </w:p>
        </w:tc>
        <w:tc>
          <w:tcPr>
            <w:tcW w:w="2436" w:type="dxa"/>
          </w:tcPr>
          <w:p w14:paraId="409DA554">
            <w:r>
              <w:t>必填</w:t>
            </w:r>
          </w:p>
        </w:tc>
        <w:tc>
          <w:tcPr>
            <w:tcW w:w="2436" w:type="dxa"/>
          </w:tcPr>
          <w:p w14:paraId="3953E40B">
            <w:r>
              <w:t>说明</w:t>
            </w:r>
          </w:p>
        </w:tc>
      </w:tr>
      <w:tr w14:paraId="21E2217F">
        <w:tc>
          <w:tcPr>
            <w:tcW w:w="2436" w:type="dxa"/>
          </w:tcPr>
          <w:p w14:paraId="4E8C0B71">
            <w:r>
              <w:t>page</w:t>
            </w:r>
          </w:p>
        </w:tc>
        <w:tc>
          <w:tcPr>
            <w:tcW w:w="2436" w:type="dxa"/>
          </w:tcPr>
          <w:p w14:paraId="5E03FEA9">
            <w:r>
              <w:t>integer</w:t>
            </w:r>
          </w:p>
        </w:tc>
        <w:tc>
          <w:tcPr>
            <w:tcW w:w="2436" w:type="dxa"/>
          </w:tcPr>
          <w:p w14:paraId="1999E136">
            <w:r>
              <w:t>否</w:t>
            </w:r>
          </w:p>
        </w:tc>
        <w:tc>
          <w:tcPr>
            <w:tcW w:w="2436" w:type="dxa"/>
          </w:tcPr>
          <w:p w14:paraId="1230CE44">
            <w:r>
              <w:t>页码</w:t>
            </w:r>
          </w:p>
        </w:tc>
      </w:tr>
      <w:tr w14:paraId="7AED4D9D">
        <w:tc>
          <w:tcPr>
            <w:tcW w:w="2436" w:type="dxa"/>
          </w:tcPr>
          <w:p w14:paraId="3BFCD72C">
            <w:r>
              <w:t>page_size</w:t>
            </w:r>
          </w:p>
        </w:tc>
        <w:tc>
          <w:tcPr>
            <w:tcW w:w="2436" w:type="dxa"/>
          </w:tcPr>
          <w:p w14:paraId="59A9B767">
            <w:r>
              <w:t>integer</w:t>
            </w:r>
          </w:p>
        </w:tc>
        <w:tc>
          <w:tcPr>
            <w:tcW w:w="2436" w:type="dxa"/>
          </w:tcPr>
          <w:p w14:paraId="125078B3">
            <w:r>
              <w:t>否</w:t>
            </w:r>
          </w:p>
        </w:tc>
        <w:tc>
          <w:tcPr>
            <w:tcW w:w="2436" w:type="dxa"/>
          </w:tcPr>
          <w:p w14:paraId="44CA4B16">
            <w:r>
              <w:t>每页数量</w:t>
            </w:r>
          </w:p>
        </w:tc>
      </w:tr>
    </w:tbl>
    <w:p w14:paraId="6E1FD91D">
      <w:r>
        <w:t>响应字段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0B9E76B">
        <w:tc>
          <w:tcPr>
            <w:tcW w:w="3249" w:type="dxa"/>
          </w:tcPr>
          <w:p w14:paraId="45C56EBE">
            <w:r>
              <w:t>字段名</w:t>
            </w:r>
          </w:p>
        </w:tc>
        <w:tc>
          <w:tcPr>
            <w:tcW w:w="3249" w:type="dxa"/>
          </w:tcPr>
          <w:p w14:paraId="74C2CB81">
            <w:r>
              <w:t>类型</w:t>
            </w:r>
          </w:p>
        </w:tc>
        <w:tc>
          <w:tcPr>
            <w:tcW w:w="3249" w:type="dxa"/>
          </w:tcPr>
          <w:p w14:paraId="2431967E">
            <w:r>
              <w:t>说明</w:t>
            </w:r>
          </w:p>
        </w:tc>
      </w:tr>
      <w:tr w14:paraId="0C669345">
        <w:tc>
          <w:tcPr>
            <w:tcW w:w="3249" w:type="dxa"/>
          </w:tcPr>
          <w:p w14:paraId="449B4936">
            <w:r>
              <w:t>list</w:t>
            </w:r>
          </w:p>
        </w:tc>
        <w:tc>
          <w:tcPr>
            <w:tcW w:w="3249" w:type="dxa"/>
          </w:tcPr>
          <w:p w14:paraId="7FF4926B">
            <w:r>
              <w:t>array</w:t>
            </w:r>
          </w:p>
        </w:tc>
        <w:tc>
          <w:tcPr>
            <w:tcW w:w="3249" w:type="dxa"/>
          </w:tcPr>
          <w:p w14:paraId="14F822D5">
            <w:r>
              <w:t>黑名单列表；单项包含 stall_id、stall_name、canteen_name、created_at</w:t>
            </w:r>
          </w:p>
        </w:tc>
      </w:tr>
      <w:tr w14:paraId="104733AC">
        <w:tc>
          <w:tcPr>
            <w:tcW w:w="3249" w:type="dxa"/>
          </w:tcPr>
          <w:p w14:paraId="02CA0C8F">
            <w:r>
              <w:t>total</w:t>
            </w:r>
          </w:p>
        </w:tc>
        <w:tc>
          <w:tcPr>
            <w:tcW w:w="3249" w:type="dxa"/>
          </w:tcPr>
          <w:p w14:paraId="310EA78F">
            <w:r>
              <w:t>integer</w:t>
            </w:r>
          </w:p>
        </w:tc>
        <w:tc>
          <w:tcPr>
            <w:tcW w:w="3249" w:type="dxa"/>
          </w:tcPr>
          <w:p w14:paraId="4A03F8DF">
            <w:r>
              <w:t>总条数</w:t>
            </w:r>
          </w:p>
        </w:tc>
      </w:tr>
      <w:tr w14:paraId="66FDA3DD">
        <w:tc>
          <w:tcPr>
            <w:tcW w:w="3249" w:type="dxa"/>
          </w:tcPr>
          <w:p w14:paraId="5CCF3F6C">
            <w:r>
              <w:t>page</w:t>
            </w:r>
          </w:p>
        </w:tc>
        <w:tc>
          <w:tcPr>
            <w:tcW w:w="3249" w:type="dxa"/>
          </w:tcPr>
          <w:p w14:paraId="67E4BB2C">
            <w:r>
              <w:t>integer</w:t>
            </w:r>
          </w:p>
        </w:tc>
        <w:tc>
          <w:tcPr>
            <w:tcW w:w="3249" w:type="dxa"/>
          </w:tcPr>
          <w:p w14:paraId="3B376B03">
            <w:r>
              <w:t>当前页码</w:t>
            </w:r>
          </w:p>
        </w:tc>
      </w:tr>
      <w:tr w14:paraId="3DAA6170">
        <w:tc>
          <w:tcPr>
            <w:tcW w:w="3249" w:type="dxa"/>
          </w:tcPr>
          <w:p w14:paraId="229C22B5">
            <w:r>
              <w:t>page_size</w:t>
            </w:r>
          </w:p>
        </w:tc>
        <w:tc>
          <w:tcPr>
            <w:tcW w:w="3249" w:type="dxa"/>
          </w:tcPr>
          <w:p w14:paraId="2CD42F9E">
            <w:r>
              <w:t>integer</w:t>
            </w:r>
          </w:p>
        </w:tc>
        <w:tc>
          <w:tcPr>
            <w:tcW w:w="3249" w:type="dxa"/>
          </w:tcPr>
          <w:p w14:paraId="20135289">
            <w:r>
              <w:t>每页数量</w:t>
            </w:r>
          </w:p>
        </w:tc>
      </w:tr>
    </w:tbl>
    <w:p w14:paraId="63C5A4E5">
      <w:r>
        <w:t>补充说明</w:t>
      </w:r>
    </w:p>
    <w:p w14:paraId="6151EC53">
      <w:r>
        <w:t>补充说明：如后续接入推荐功能，可据此在推荐接口中做排除过滤。</w:t>
      </w:r>
    </w:p>
    <w:p w14:paraId="51E10FCB">
      <w:pPr>
        <w:pStyle w:val="4"/>
      </w:pPr>
      <w:r>
        <w:t>4.24 访问历史列表（预留接口）</w:t>
      </w:r>
    </w:p>
    <w:p w14:paraId="2B7D1540">
      <w:r>
        <w:t>接口</w:t>
      </w:r>
    </w:p>
    <w:p w14:paraId="07835C14">
      <w:r>
        <w:t>GET /api/users/me/history</w:t>
      </w:r>
    </w:p>
    <w:p w14:paraId="50A0D90D">
      <w:r>
        <w:t>说明</w:t>
      </w:r>
    </w:p>
    <w:p w14:paraId="0694EF03">
      <w:r>
        <w:t>获取当前登录用户最近浏览过的窗口记录；需携带 Token。</w:t>
      </w:r>
    </w:p>
    <w:p w14:paraId="1391DD58">
      <w:r>
        <w:t>状态</w:t>
      </w:r>
    </w:p>
    <w:p w14:paraId="4BC9D348">
      <w:r>
        <w:t>预留接口，本阶段可不实现</w:t>
      </w:r>
    </w:p>
    <w:p w14:paraId="5894002F">
      <w:r>
        <w:t>请求字段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408379D6">
        <w:tc>
          <w:tcPr>
            <w:tcW w:w="2436" w:type="dxa"/>
          </w:tcPr>
          <w:p w14:paraId="2DF55120">
            <w:r>
              <w:t>字段名</w:t>
            </w:r>
          </w:p>
        </w:tc>
        <w:tc>
          <w:tcPr>
            <w:tcW w:w="2436" w:type="dxa"/>
          </w:tcPr>
          <w:p w14:paraId="621D462E">
            <w:r>
              <w:t>类型</w:t>
            </w:r>
          </w:p>
        </w:tc>
        <w:tc>
          <w:tcPr>
            <w:tcW w:w="2436" w:type="dxa"/>
          </w:tcPr>
          <w:p w14:paraId="030853EF">
            <w:r>
              <w:t>必填</w:t>
            </w:r>
          </w:p>
        </w:tc>
        <w:tc>
          <w:tcPr>
            <w:tcW w:w="2436" w:type="dxa"/>
          </w:tcPr>
          <w:p w14:paraId="0666AD94">
            <w:r>
              <w:t>说明</w:t>
            </w:r>
          </w:p>
        </w:tc>
      </w:tr>
      <w:tr w14:paraId="48D8683D">
        <w:tc>
          <w:tcPr>
            <w:tcW w:w="2436" w:type="dxa"/>
          </w:tcPr>
          <w:p w14:paraId="0AD67BF3">
            <w:r>
              <w:t>page</w:t>
            </w:r>
          </w:p>
        </w:tc>
        <w:tc>
          <w:tcPr>
            <w:tcW w:w="2436" w:type="dxa"/>
          </w:tcPr>
          <w:p w14:paraId="3E06A6AC">
            <w:r>
              <w:t>integer</w:t>
            </w:r>
          </w:p>
        </w:tc>
        <w:tc>
          <w:tcPr>
            <w:tcW w:w="2436" w:type="dxa"/>
          </w:tcPr>
          <w:p w14:paraId="6FEFD6AE">
            <w:r>
              <w:t>否</w:t>
            </w:r>
          </w:p>
        </w:tc>
        <w:tc>
          <w:tcPr>
            <w:tcW w:w="2436" w:type="dxa"/>
          </w:tcPr>
          <w:p w14:paraId="513C556C">
            <w:r>
              <w:t>页码</w:t>
            </w:r>
          </w:p>
        </w:tc>
      </w:tr>
      <w:tr w14:paraId="3CA9296A">
        <w:tc>
          <w:tcPr>
            <w:tcW w:w="2436" w:type="dxa"/>
          </w:tcPr>
          <w:p w14:paraId="7DBE325C">
            <w:r>
              <w:t>page_size</w:t>
            </w:r>
          </w:p>
        </w:tc>
        <w:tc>
          <w:tcPr>
            <w:tcW w:w="2436" w:type="dxa"/>
          </w:tcPr>
          <w:p w14:paraId="12C8DEC6">
            <w:r>
              <w:t>integer</w:t>
            </w:r>
          </w:p>
        </w:tc>
        <w:tc>
          <w:tcPr>
            <w:tcW w:w="2436" w:type="dxa"/>
          </w:tcPr>
          <w:p w14:paraId="215E08F1">
            <w:r>
              <w:t>否</w:t>
            </w:r>
          </w:p>
        </w:tc>
        <w:tc>
          <w:tcPr>
            <w:tcW w:w="2436" w:type="dxa"/>
          </w:tcPr>
          <w:p w14:paraId="30B87CF3">
            <w:r>
              <w:t>每页数量</w:t>
            </w:r>
          </w:p>
        </w:tc>
      </w:tr>
    </w:tbl>
    <w:p w14:paraId="1994EFA4">
      <w:r>
        <w:t>响应字段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7101AE75">
        <w:tc>
          <w:tcPr>
            <w:tcW w:w="3249" w:type="dxa"/>
          </w:tcPr>
          <w:p w14:paraId="549FD14E">
            <w:r>
              <w:t>字段名</w:t>
            </w:r>
          </w:p>
        </w:tc>
        <w:tc>
          <w:tcPr>
            <w:tcW w:w="3249" w:type="dxa"/>
          </w:tcPr>
          <w:p w14:paraId="0CFA8F03">
            <w:r>
              <w:t>类型</w:t>
            </w:r>
          </w:p>
        </w:tc>
        <w:tc>
          <w:tcPr>
            <w:tcW w:w="3249" w:type="dxa"/>
          </w:tcPr>
          <w:p w14:paraId="1F938D45">
            <w:r>
              <w:t>说明</w:t>
            </w:r>
          </w:p>
        </w:tc>
      </w:tr>
      <w:tr w14:paraId="1CB0A825">
        <w:tc>
          <w:tcPr>
            <w:tcW w:w="3249" w:type="dxa"/>
          </w:tcPr>
          <w:p w14:paraId="70E25AE6">
            <w:r>
              <w:t>list</w:t>
            </w:r>
          </w:p>
        </w:tc>
        <w:tc>
          <w:tcPr>
            <w:tcW w:w="3249" w:type="dxa"/>
          </w:tcPr>
          <w:p w14:paraId="68389C47">
            <w:r>
              <w:t>array</w:t>
            </w:r>
          </w:p>
        </w:tc>
        <w:tc>
          <w:tcPr>
            <w:tcW w:w="3249" w:type="dxa"/>
          </w:tcPr>
          <w:p w14:paraId="6438F558">
            <w:r>
              <w:t>访问历史列表；单项包含 stall_id、stall_name、canteen_name、visited_at</w:t>
            </w:r>
          </w:p>
        </w:tc>
      </w:tr>
      <w:tr w14:paraId="0EF900E6">
        <w:tc>
          <w:tcPr>
            <w:tcW w:w="3249" w:type="dxa"/>
          </w:tcPr>
          <w:p w14:paraId="067C0543">
            <w:r>
              <w:t>total</w:t>
            </w:r>
          </w:p>
        </w:tc>
        <w:tc>
          <w:tcPr>
            <w:tcW w:w="3249" w:type="dxa"/>
          </w:tcPr>
          <w:p w14:paraId="0E61C3E3">
            <w:r>
              <w:t>integer</w:t>
            </w:r>
          </w:p>
        </w:tc>
        <w:tc>
          <w:tcPr>
            <w:tcW w:w="3249" w:type="dxa"/>
          </w:tcPr>
          <w:p w14:paraId="58D09F80">
            <w:r>
              <w:t>总条数</w:t>
            </w:r>
          </w:p>
        </w:tc>
      </w:tr>
      <w:tr w14:paraId="1CB2D14F">
        <w:tc>
          <w:tcPr>
            <w:tcW w:w="3249" w:type="dxa"/>
          </w:tcPr>
          <w:p w14:paraId="037AE31D">
            <w:r>
              <w:t>page</w:t>
            </w:r>
          </w:p>
        </w:tc>
        <w:tc>
          <w:tcPr>
            <w:tcW w:w="3249" w:type="dxa"/>
          </w:tcPr>
          <w:p w14:paraId="357EAEFD">
            <w:r>
              <w:t>integer</w:t>
            </w:r>
          </w:p>
        </w:tc>
        <w:tc>
          <w:tcPr>
            <w:tcW w:w="3249" w:type="dxa"/>
          </w:tcPr>
          <w:p w14:paraId="0CBD3496">
            <w:r>
              <w:t>当前页码</w:t>
            </w:r>
          </w:p>
        </w:tc>
      </w:tr>
      <w:tr w14:paraId="324109A5">
        <w:tc>
          <w:tcPr>
            <w:tcW w:w="3249" w:type="dxa"/>
          </w:tcPr>
          <w:p w14:paraId="2B9C695D">
            <w:r>
              <w:t>page_size</w:t>
            </w:r>
          </w:p>
        </w:tc>
        <w:tc>
          <w:tcPr>
            <w:tcW w:w="3249" w:type="dxa"/>
          </w:tcPr>
          <w:p w14:paraId="1ADD37FA">
            <w:r>
              <w:t>integer</w:t>
            </w:r>
          </w:p>
        </w:tc>
        <w:tc>
          <w:tcPr>
            <w:tcW w:w="3249" w:type="dxa"/>
          </w:tcPr>
          <w:p w14:paraId="09777483">
            <w:r>
              <w:t>每页数量</w:t>
            </w:r>
          </w:p>
        </w:tc>
      </w:tr>
    </w:tbl>
    <w:p w14:paraId="13D370C9">
      <w:r>
        <w:t>补充说明</w:t>
      </w:r>
    </w:p>
    <w:p w14:paraId="58AB7EBC">
      <w:r>
        <w:t>补充说明：当前数据库未冻结 history 表，该接口主要用于后续完善个人化能力时保持前后端路径一致。</w:t>
      </w:r>
    </w:p>
    <w:p w14:paraId="5F915E9C">
      <w:pPr>
        <w:pStyle w:val="4"/>
      </w:pPr>
      <w:r>
        <w:t>4.25 记录访问历史（预留接口）</w:t>
      </w:r>
    </w:p>
    <w:p w14:paraId="5588CC26">
      <w:r>
        <w:t>接口</w:t>
      </w:r>
    </w:p>
    <w:p w14:paraId="4B9EF7D6">
      <w:r>
        <w:t>POST /api/users/me/history</w:t>
      </w:r>
    </w:p>
    <w:p w14:paraId="7F704B79">
      <w:r>
        <w:t>说明</w:t>
      </w:r>
    </w:p>
    <w:p w14:paraId="6C5958F0">
      <w:r>
        <w:t>记录当前登录用户一次窗口访问行为；需携带 Token。</w:t>
      </w:r>
    </w:p>
    <w:p w14:paraId="4A86ECA7">
      <w:r>
        <w:t>状态</w:t>
      </w:r>
    </w:p>
    <w:p w14:paraId="3584E772">
      <w:r>
        <w:t>预留接口，本阶段可不实现</w:t>
      </w:r>
    </w:p>
    <w:p w14:paraId="1AE3A999">
      <w:r>
        <w:t>请求字段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538F7FD3">
        <w:tc>
          <w:tcPr>
            <w:tcW w:w="2436" w:type="dxa"/>
          </w:tcPr>
          <w:p w14:paraId="5BD2958B">
            <w:r>
              <w:t>字段名</w:t>
            </w:r>
          </w:p>
        </w:tc>
        <w:tc>
          <w:tcPr>
            <w:tcW w:w="2436" w:type="dxa"/>
          </w:tcPr>
          <w:p w14:paraId="421B839A">
            <w:r>
              <w:t>类型</w:t>
            </w:r>
          </w:p>
        </w:tc>
        <w:tc>
          <w:tcPr>
            <w:tcW w:w="2436" w:type="dxa"/>
          </w:tcPr>
          <w:p w14:paraId="143069B0">
            <w:r>
              <w:t>必填</w:t>
            </w:r>
          </w:p>
        </w:tc>
        <w:tc>
          <w:tcPr>
            <w:tcW w:w="2436" w:type="dxa"/>
          </w:tcPr>
          <w:p w14:paraId="2C3C2BA1">
            <w:r>
              <w:t>说明</w:t>
            </w:r>
          </w:p>
        </w:tc>
      </w:tr>
      <w:tr w14:paraId="64F8E301">
        <w:tc>
          <w:tcPr>
            <w:tcW w:w="2436" w:type="dxa"/>
          </w:tcPr>
          <w:p w14:paraId="5A8219C6">
            <w:r>
              <w:t>stall_id</w:t>
            </w:r>
          </w:p>
        </w:tc>
        <w:tc>
          <w:tcPr>
            <w:tcW w:w="2436" w:type="dxa"/>
          </w:tcPr>
          <w:p w14:paraId="515638DE">
            <w:r>
              <w:t>integer</w:t>
            </w:r>
          </w:p>
        </w:tc>
        <w:tc>
          <w:tcPr>
            <w:tcW w:w="2436" w:type="dxa"/>
          </w:tcPr>
          <w:p w14:paraId="0C643B26">
            <w:r>
              <w:t>是</w:t>
            </w:r>
          </w:p>
        </w:tc>
        <w:tc>
          <w:tcPr>
            <w:tcW w:w="2436" w:type="dxa"/>
          </w:tcPr>
          <w:p w14:paraId="515F23B7">
            <w:r>
              <w:t>被访问窗口 ID</w:t>
            </w:r>
          </w:p>
        </w:tc>
      </w:tr>
    </w:tbl>
    <w:p w14:paraId="51372552">
      <w:r>
        <w:t>响应字段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B2966F7">
        <w:tc>
          <w:tcPr>
            <w:tcW w:w="3249" w:type="dxa"/>
          </w:tcPr>
          <w:p w14:paraId="59F2D5C5">
            <w:r>
              <w:t>字段名</w:t>
            </w:r>
          </w:p>
        </w:tc>
        <w:tc>
          <w:tcPr>
            <w:tcW w:w="3249" w:type="dxa"/>
          </w:tcPr>
          <w:p w14:paraId="3FFD56E4">
            <w:r>
              <w:t>类型</w:t>
            </w:r>
          </w:p>
        </w:tc>
        <w:tc>
          <w:tcPr>
            <w:tcW w:w="3249" w:type="dxa"/>
          </w:tcPr>
          <w:p w14:paraId="4C7E665D">
            <w:r>
              <w:t>说明</w:t>
            </w:r>
          </w:p>
        </w:tc>
      </w:tr>
      <w:tr w14:paraId="219297C0">
        <w:tc>
          <w:tcPr>
            <w:tcW w:w="3249" w:type="dxa"/>
          </w:tcPr>
          <w:p w14:paraId="2E36A740">
            <w:r>
              <w:t>result</w:t>
            </w:r>
          </w:p>
        </w:tc>
        <w:tc>
          <w:tcPr>
            <w:tcW w:w="3249" w:type="dxa"/>
          </w:tcPr>
          <w:p w14:paraId="5E4D2F6D">
            <w:r>
              <w:t>string</w:t>
            </w:r>
          </w:p>
        </w:tc>
        <w:tc>
          <w:tcPr>
            <w:tcW w:w="3249" w:type="dxa"/>
          </w:tcPr>
          <w:p w14:paraId="431DB720">
            <w:r>
              <w:t>操作结果，可返回 success</w:t>
            </w:r>
          </w:p>
        </w:tc>
      </w:tr>
    </w:tbl>
    <w:p w14:paraId="13B6DA53">
      <w:r>
        <w:t>补充说明</w:t>
      </w:r>
    </w:p>
    <w:p w14:paraId="7F6CEEF1">
      <w:r>
        <w:t>补充说明：若后续实现，建议窗口详情页访问时由前端或网关按需触发。</w:t>
      </w:r>
    </w:p>
    <w:p w14:paraId="4F14CB0E">
      <w:pPr>
        <w:pStyle w:val="4"/>
      </w:pPr>
      <w:r>
        <w:t>4.26 “今天吃什么”推荐（预留接口）</w:t>
      </w:r>
    </w:p>
    <w:p w14:paraId="1F340DE7">
      <w:r>
        <w:t>接口</w:t>
      </w:r>
    </w:p>
    <w:p w14:paraId="627E2E6C">
      <w:r>
        <w:t>GET /api/recommendations/today</w:t>
      </w:r>
    </w:p>
    <w:p w14:paraId="218F02E4">
      <w:r>
        <w:t>说明</w:t>
      </w:r>
    </w:p>
    <w:p w14:paraId="090B33F1">
      <w:r>
        <w:t>从候选窗口中返回一个或多个推荐结果，用于“今天吃什么”功能。</w:t>
      </w:r>
    </w:p>
    <w:p w14:paraId="459DF0A5">
      <w:r>
        <w:t>请求字段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20EE6C5C">
        <w:tc>
          <w:tcPr>
            <w:tcW w:w="2436" w:type="dxa"/>
          </w:tcPr>
          <w:p w14:paraId="38FD0F99">
            <w:r>
              <w:t>字段名</w:t>
            </w:r>
          </w:p>
        </w:tc>
        <w:tc>
          <w:tcPr>
            <w:tcW w:w="2436" w:type="dxa"/>
          </w:tcPr>
          <w:p w14:paraId="78311586">
            <w:r>
              <w:t>类型</w:t>
            </w:r>
          </w:p>
        </w:tc>
        <w:tc>
          <w:tcPr>
            <w:tcW w:w="2436" w:type="dxa"/>
          </w:tcPr>
          <w:p w14:paraId="1EE9892E">
            <w:r>
              <w:t>必填</w:t>
            </w:r>
          </w:p>
        </w:tc>
        <w:tc>
          <w:tcPr>
            <w:tcW w:w="2436" w:type="dxa"/>
          </w:tcPr>
          <w:p w14:paraId="1D32DF3F">
            <w:r>
              <w:t>说明</w:t>
            </w:r>
          </w:p>
        </w:tc>
      </w:tr>
      <w:tr w14:paraId="12414F89">
        <w:tc>
          <w:tcPr>
            <w:tcW w:w="2436" w:type="dxa"/>
          </w:tcPr>
          <w:p w14:paraId="006BBFEA">
            <w:r>
              <w:t>canteen_id</w:t>
            </w:r>
          </w:p>
        </w:tc>
        <w:tc>
          <w:tcPr>
            <w:tcW w:w="2436" w:type="dxa"/>
          </w:tcPr>
          <w:p w14:paraId="2CA6BF22">
            <w:r>
              <w:t>integer</w:t>
            </w:r>
          </w:p>
        </w:tc>
        <w:tc>
          <w:tcPr>
            <w:tcW w:w="2436" w:type="dxa"/>
          </w:tcPr>
          <w:p w14:paraId="0AE1268A">
            <w:r>
              <w:t>否</w:t>
            </w:r>
          </w:p>
        </w:tc>
        <w:tc>
          <w:tcPr>
            <w:tcW w:w="2436" w:type="dxa"/>
          </w:tcPr>
          <w:p w14:paraId="785CF8D2">
            <w:r>
              <w:t>限定某食堂</w:t>
            </w:r>
          </w:p>
        </w:tc>
      </w:tr>
      <w:tr w14:paraId="750A5F10">
        <w:tc>
          <w:tcPr>
            <w:tcW w:w="2436" w:type="dxa"/>
          </w:tcPr>
          <w:p w14:paraId="277990CA">
            <w:r>
              <w:t>category</w:t>
            </w:r>
          </w:p>
        </w:tc>
        <w:tc>
          <w:tcPr>
            <w:tcW w:w="2436" w:type="dxa"/>
          </w:tcPr>
          <w:p w14:paraId="1BABF8CA">
            <w:r>
              <w:t>string</w:t>
            </w:r>
          </w:p>
        </w:tc>
        <w:tc>
          <w:tcPr>
            <w:tcW w:w="2436" w:type="dxa"/>
          </w:tcPr>
          <w:p w14:paraId="7EF20549">
            <w:r>
              <w:t>否</w:t>
            </w:r>
          </w:p>
        </w:tc>
        <w:tc>
          <w:tcPr>
            <w:tcW w:w="2436" w:type="dxa"/>
          </w:tcPr>
          <w:p w14:paraId="6A0D2C2F">
            <w:r>
              <w:t>限定菜品类型</w:t>
            </w:r>
          </w:p>
        </w:tc>
      </w:tr>
      <w:tr w14:paraId="1CA1E3B6">
        <w:tc>
          <w:tcPr>
            <w:tcW w:w="2436" w:type="dxa"/>
          </w:tcPr>
          <w:p w14:paraId="7B1F75DD">
            <w:r>
              <w:t>exclude_blacklist</w:t>
            </w:r>
          </w:p>
        </w:tc>
        <w:tc>
          <w:tcPr>
            <w:tcW w:w="2436" w:type="dxa"/>
          </w:tcPr>
          <w:p w14:paraId="2066ECD3">
            <w:r>
              <w:t>boolean</w:t>
            </w:r>
          </w:p>
        </w:tc>
        <w:tc>
          <w:tcPr>
            <w:tcW w:w="2436" w:type="dxa"/>
          </w:tcPr>
          <w:p w14:paraId="3B904213">
            <w:r>
              <w:t>否</w:t>
            </w:r>
          </w:p>
        </w:tc>
        <w:tc>
          <w:tcPr>
            <w:tcW w:w="2436" w:type="dxa"/>
          </w:tcPr>
          <w:p w14:paraId="3550566A">
            <w:r>
              <w:t>是否排除黑名单窗口</w:t>
            </w:r>
          </w:p>
        </w:tc>
      </w:tr>
    </w:tbl>
    <w:p w14:paraId="10F4C8B8">
      <w:r>
        <w:t>响应字段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D02D355">
        <w:tc>
          <w:tcPr>
            <w:tcW w:w="3249" w:type="dxa"/>
          </w:tcPr>
          <w:p w14:paraId="45A73E16">
            <w:r>
              <w:t>字段名</w:t>
            </w:r>
          </w:p>
        </w:tc>
        <w:tc>
          <w:tcPr>
            <w:tcW w:w="3249" w:type="dxa"/>
          </w:tcPr>
          <w:p w14:paraId="0B6DB39F">
            <w:r>
              <w:t>类型</w:t>
            </w:r>
          </w:p>
        </w:tc>
        <w:tc>
          <w:tcPr>
            <w:tcW w:w="3249" w:type="dxa"/>
          </w:tcPr>
          <w:p w14:paraId="0BEF7630">
            <w:r>
              <w:t>说明</w:t>
            </w:r>
          </w:p>
        </w:tc>
      </w:tr>
      <w:tr w14:paraId="7406F7D0">
        <w:tc>
          <w:tcPr>
            <w:tcW w:w="3249" w:type="dxa"/>
          </w:tcPr>
          <w:p w14:paraId="37C86F31">
            <w:r>
              <w:t>list</w:t>
            </w:r>
          </w:p>
        </w:tc>
        <w:tc>
          <w:tcPr>
            <w:tcW w:w="3249" w:type="dxa"/>
          </w:tcPr>
          <w:p w14:paraId="07503DFC">
            <w:r>
              <w:t>array</w:t>
            </w:r>
          </w:p>
        </w:tc>
        <w:tc>
          <w:tcPr>
            <w:tcW w:w="3249" w:type="dxa"/>
          </w:tcPr>
          <w:p w14:paraId="4F59CCA5">
            <w:r>
              <w:t>推荐结果列表；单项包含 stall_id、stall_name、canteen_name、category、avg_rating、reason</w:t>
            </w:r>
          </w:p>
        </w:tc>
      </w:tr>
    </w:tbl>
    <w:p w14:paraId="490DB908">
      <w:r>
        <w:t>补充说明</w:t>
      </w:r>
    </w:p>
    <w:p w14:paraId="6E2117EF">
      <w:r>
        <w:t>补充说明：立项文档已提出该功能可先做简单随机推荐；本版先冻结接口路径、输入输出与字段命名。</w:t>
      </w:r>
    </w:p>
    <w:p w14:paraId="7ECF04AC">
      <w:pPr>
        <w:pStyle w:val="4"/>
      </w:pPr>
      <w:r>
        <w:t>4.27 AI 个性化推荐（预留接口）</w:t>
      </w:r>
    </w:p>
    <w:p w14:paraId="1C601C6D">
      <w:r>
        <w:t>接口</w:t>
      </w:r>
    </w:p>
    <w:p w14:paraId="0B9C0629">
      <w:r>
        <w:t>POST /api/recommendations/personalized</w:t>
      </w:r>
    </w:p>
    <w:p w14:paraId="2FD2CE2A">
      <w:r>
        <w:t>说明</w:t>
      </w:r>
    </w:p>
    <w:p w14:paraId="5EDD3D6F">
      <w:r>
        <w:t>根据用户偏好描述、历史评价或偏好标签返回个性化推荐结果。</w:t>
      </w:r>
    </w:p>
    <w:p w14:paraId="6E6B9ED8">
      <w:r>
        <w:t>请求字段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2E7557D1">
        <w:tc>
          <w:tcPr>
            <w:tcW w:w="2436" w:type="dxa"/>
          </w:tcPr>
          <w:p w14:paraId="05DCED94">
            <w:r>
              <w:t>字段名</w:t>
            </w:r>
          </w:p>
        </w:tc>
        <w:tc>
          <w:tcPr>
            <w:tcW w:w="2436" w:type="dxa"/>
          </w:tcPr>
          <w:p w14:paraId="41C5266D">
            <w:r>
              <w:t>类型</w:t>
            </w:r>
          </w:p>
        </w:tc>
        <w:tc>
          <w:tcPr>
            <w:tcW w:w="2436" w:type="dxa"/>
          </w:tcPr>
          <w:p w14:paraId="7E6C65FC">
            <w:r>
              <w:t>必填</w:t>
            </w:r>
          </w:p>
        </w:tc>
        <w:tc>
          <w:tcPr>
            <w:tcW w:w="2436" w:type="dxa"/>
          </w:tcPr>
          <w:p w14:paraId="024D3394">
            <w:r>
              <w:t>说明</w:t>
            </w:r>
          </w:p>
        </w:tc>
      </w:tr>
      <w:tr w14:paraId="4A8B8F27">
        <w:tc>
          <w:tcPr>
            <w:tcW w:w="2436" w:type="dxa"/>
          </w:tcPr>
          <w:p w14:paraId="5BBFDA2F">
            <w:r>
              <w:t>preference_text</w:t>
            </w:r>
          </w:p>
        </w:tc>
        <w:tc>
          <w:tcPr>
            <w:tcW w:w="2436" w:type="dxa"/>
          </w:tcPr>
          <w:p w14:paraId="6A625034">
            <w:r>
              <w:t>string</w:t>
            </w:r>
          </w:p>
        </w:tc>
        <w:tc>
          <w:tcPr>
            <w:tcW w:w="2436" w:type="dxa"/>
          </w:tcPr>
          <w:p w14:paraId="2A3644C0">
            <w:r>
              <w:t>否</w:t>
            </w:r>
          </w:p>
        </w:tc>
        <w:tc>
          <w:tcPr>
            <w:tcW w:w="2436" w:type="dxa"/>
          </w:tcPr>
          <w:p w14:paraId="2159D01B">
            <w:r>
              <w:t>用户偏好描述文本</w:t>
            </w:r>
          </w:p>
        </w:tc>
      </w:tr>
      <w:tr w14:paraId="00B00BD8">
        <w:tc>
          <w:tcPr>
            <w:tcW w:w="2436" w:type="dxa"/>
          </w:tcPr>
          <w:p w14:paraId="51AA3682">
            <w:r>
              <w:t>exclude_blacklist</w:t>
            </w:r>
          </w:p>
        </w:tc>
        <w:tc>
          <w:tcPr>
            <w:tcW w:w="2436" w:type="dxa"/>
          </w:tcPr>
          <w:p w14:paraId="2748A41D">
            <w:r>
              <w:t>boolean</w:t>
            </w:r>
          </w:p>
        </w:tc>
        <w:tc>
          <w:tcPr>
            <w:tcW w:w="2436" w:type="dxa"/>
          </w:tcPr>
          <w:p w14:paraId="26D27461">
            <w:r>
              <w:t>否</w:t>
            </w:r>
          </w:p>
        </w:tc>
        <w:tc>
          <w:tcPr>
            <w:tcW w:w="2436" w:type="dxa"/>
          </w:tcPr>
          <w:p w14:paraId="3990B8FA">
            <w:r>
              <w:t>是否排除黑名单窗口</w:t>
            </w:r>
          </w:p>
        </w:tc>
      </w:tr>
      <w:tr w14:paraId="61345526">
        <w:tc>
          <w:tcPr>
            <w:tcW w:w="2436" w:type="dxa"/>
          </w:tcPr>
          <w:p w14:paraId="2DCBDEE3">
            <w:r>
              <w:t>limit</w:t>
            </w:r>
          </w:p>
        </w:tc>
        <w:tc>
          <w:tcPr>
            <w:tcW w:w="2436" w:type="dxa"/>
          </w:tcPr>
          <w:p w14:paraId="4FA2E498">
            <w:r>
              <w:t>integer</w:t>
            </w:r>
          </w:p>
        </w:tc>
        <w:tc>
          <w:tcPr>
            <w:tcW w:w="2436" w:type="dxa"/>
          </w:tcPr>
          <w:p w14:paraId="0A5EC9BB">
            <w:r>
              <w:t>否</w:t>
            </w:r>
          </w:p>
        </w:tc>
        <w:tc>
          <w:tcPr>
            <w:tcW w:w="2436" w:type="dxa"/>
          </w:tcPr>
          <w:p w14:paraId="22BB246B">
            <w:r>
              <w:t>返回条数</w:t>
            </w:r>
          </w:p>
        </w:tc>
      </w:tr>
    </w:tbl>
    <w:p w14:paraId="76E1486B">
      <w:r>
        <w:t>响应字段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341EAB9">
        <w:tc>
          <w:tcPr>
            <w:tcW w:w="3249" w:type="dxa"/>
          </w:tcPr>
          <w:p w14:paraId="413D30A8">
            <w:r>
              <w:t>字段名</w:t>
            </w:r>
          </w:p>
        </w:tc>
        <w:tc>
          <w:tcPr>
            <w:tcW w:w="3249" w:type="dxa"/>
          </w:tcPr>
          <w:p w14:paraId="3C2A82F9">
            <w:r>
              <w:t>类型</w:t>
            </w:r>
          </w:p>
        </w:tc>
        <w:tc>
          <w:tcPr>
            <w:tcW w:w="3249" w:type="dxa"/>
          </w:tcPr>
          <w:p w14:paraId="297D935D">
            <w:r>
              <w:t>说明</w:t>
            </w:r>
          </w:p>
        </w:tc>
      </w:tr>
      <w:tr w14:paraId="0D1688FE">
        <w:tc>
          <w:tcPr>
            <w:tcW w:w="3249" w:type="dxa"/>
          </w:tcPr>
          <w:p w14:paraId="1625401C">
            <w:r>
              <w:t>list</w:t>
            </w:r>
          </w:p>
        </w:tc>
        <w:tc>
          <w:tcPr>
            <w:tcW w:w="3249" w:type="dxa"/>
          </w:tcPr>
          <w:p w14:paraId="706A938A">
            <w:r>
              <w:t>array</w:t>
            </w:r>
          </w:p>
        </w:tc>
        <w:tc>
          <w:tcPr>
            <w:tcW w:w="3249" w:type="dxa"/>
          </w:tcPr>
          <w:p w14:paraId="054BD517">
            <w:r>
              <w:t>推荐结果列表；单项包含 stall_id、stall_name、canteen_name、match_score、reason</w:t>
            </w:r>
          </w:p>
        </w:tc>
      </w:tr>
    </w:tbl>
    <w:p w14:paraId="62F27E7F">
      <w:r>
        <w:t>补充说明</w:t>
      </w:r>
    </w:p>
    <w:p w14:paraId="76B60CED">
      <w:r>
        <w:t>补充说明：当前不要求接入真实 AI 模型，但需先统一接口路径、请求字段和响应结构，为后续扩展留出稳定入口。</w:t>
      </w:r>
    </w:p>
    <w:p w14:paraId="784886B2">
      <w:pPr>
        <w:pStyle w:val="3"/>
        <w:keepNext/>
        <w:spacing w:before="200" w:after="100"/>
      </w:pPr>
      <w:r>
        <w:rPr>
          <w:rFonts w:ascii="Calibri" w:hAnsi="Calibri" w:eastAsia="黑体"/>
          <w:b/>
          <w:color w:val="1F4E79"/>
          <w:sz w:val="32"/>
        </w:rPr>
        <w:t>5 冻结说明与后续修订原则</w:t>
      </w:r>
    </w:p>
    <w:p w14:paraId="517D176E">
      <w:pPr>
        <w:spacing w:after="120" w:line="324" w:lineRule="auto"/>
        <w:ind w:left="0" w:firstLine="420"/>
      </w:pPr>
      <w:r>
        <w:t>本版文档中的接口需覆盖立项文档所述全部功能范围。其中，核心功能接口作为本阶段已冻结实现接口；扩展与后续预留功能接口作为预留接口写入文档，用于统一前后端命名、路径和数据结构，但允许本阶段暂不实现。凡属明确不在本阶段范围内的正式业务系统集成能力，仅在演进说明中描述，不纳入本版接口清单。数据库层仍仅冻结 user、canteen、stall、review 四张核心表；若后续实现收藏、拉黑、访问历史或推荐能力，应在不破坏现有字段名、返回结构和主链路接口的前提下扩展新实体，并同步回写文档。</w:t>
      </w:r>
    </w:p>
    <w:p w14:paraId="32052377">
      <w:pPr>
        <w:pStyle w:val="3"/>
        <w:keepNext/>
        <w:spacing w:before="200" w:after="100"/>
      </w:pPr>
      <w:r>
        <w:rPr>
          <w:rFonts w:ascii="Calibri" w:hAnsi="Calibri" w:eastAsia="黑体"/>
          <w:b/>
          <w:color w:val="1F4E79"/>
          <w:sz w:val="32"/>
        </w:rPr>
        <w:t>附录 A 统一错误码</w:t>
      </w:r>
    </w:p>
    <w:p w14:paraId="016E6125">
      <w:pPr>
        <w:spacing w:after="120" w:line="324" w:lineRule="auto"/>
        <w:ind w:left="0" w:firstLine="420"/>
      </w:pPr>
      <w:r>
        <w:rPr>
          <w:rFonts w:ascii="Calibri" w:hAnsi="Calibri" w:eastAsia="宋体"/>
          <w:b w:val="0"/>
          <w:sz w:val="22"/>
        </w:rPr>
        <w:t>为降低联调歧义，在后端统一维护业务错误码，并在前端按错误码进行通用提示与状态处理。以下为本阶段建议保留的最小错误码集合。</w:t>
      </w:r>
    </w:p>
    <w:tbl>
      <w:tblPr>
        <w:tblStyle w:val="32"/>
        <w:tblW w:w="0" w:type="auto"/>
        <w:jc w:val="center"/>
        <w:tblBorders>
          <w:top w:val="single" w:color="C5D3E3" w:sz="6" w:space="0"/>
          <w:left w:val="single" w:color="C5D3E3" w:sz="6" w:space="0"/>
          <w:bottom w:val="single" w:color="C5D3E3" w:sz="6" w:space="0"/>
          <w:right w:val="single" w:color="C5D3E3" w:sz="6" w:space="0"/>
          <w:insideH w:val="single" w:color="C5D3E3" w:sz="6" w:space="0"/>
          <w:insideV w:val="single" w:color="C5D3E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381"/>
        <w:gridCol w:w="5669"/>
      </w:tblGrid>
      <w:tr w14:paraId="1DCACFB6">
        <w:trPr>
          <w:jc w:val="center"/>
        </w:trPr>
        <w:tc>
          <w:tcPr>
            <w:tcW w:w="324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25314F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错误码</w:t>
            </w:r>
          </w:p>
        </w:tc>
        <w:tc>
          <w:tcPr>
            <w:tcW w:w="324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67DAEE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名称</w:t>
            </w:r>
          </w:p>
        </w:tc>
        <w:tc>
          <w:tcPr>
            <w:tcW w:w="324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BB8609">
            <w:pPr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说明</w:t>
            </w:r>
          </w:p>
        </w:tc>
      </w:tr>
      <w:tr w14:paraId="22316C7E">
        <w:trPr>
          <w:jc w:val="center"/>
        </w:trPr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C2F90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0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4EFD2E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success</w:t>
            </w:r>
          </w:p>
        </w:tc>
        <w:tc>
          <w:tcPr>
            <w:tcW w:w="56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E8A9CA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请求处理成功。</w:t>
            </w:r>
          </w:p>
        </w:tc>
      </w:tr>
      <w:tr w14:paraId="224106F8">
        <w:trPr>
          <w:jc w:val="center"/>
        </w:trPr>
        <w:tc>
          <w:tcPr>
            <w:tcW w:w="158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81D373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4001</w:t>
            </w:r>
          </w:p>
        </w:tc>
        <w:tc>
          <w:tcPr>
            <w:tcW w:w="2381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DA99E4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not_login</w:t>
            </w:r>
          </w:p>
        </w:tc>
        <w:tc>
          <w:tcPr>
            <w:tcW w:w="5669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1A4855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用户未登录或 Token 缺失。</w:t>
            </w:r>
          </w:p>
        </w:tc>
      </w:tr>
      <w:tr w14:paraId="187EA063">
        <w:trPr>
          <w:jc w:val="center"/>
        </w:trPr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FC5557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4003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E2E5D1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forbidden</w:t>
            </w:r>
          </w:p>
        </w:tc>
        <w:tc>
          <w:tcPr>
            <w:tcW w:w="56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05BA64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用户无权执行当前操作。</w:t>
            </w:r>
          </w:p>
        </w:tc>
      </w:tr>
      <w:tr w14:paraId="1432F793">
        <w:trPr>
          <w:jc w:val="center"/>
        </w:trPr>
        <w:tc>
          <w:tcPr>
            <w:tcW w:w="158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4F4E2F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4004</w:t>
            </w:r>
          </w:p>
        </w:tc>
        <w:tc>
          <w:tcPr>
            <w:tcW w:w="2381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B84BB1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not_found</w:t>
            </w:r>
          </w:p>
        </w:tc>
        <w:tc>
          <w:tcPr>
            <w:tcW w:w="5669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BB7C5B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目标资源不存在。</w:t>
            </w:r>
          </w:p>
        </w:tc>
      </w:tr>
      <w:tr w14:paraId="78D9DB2B">
        <w:trPr>
          <w:jc w:val="center"/>
        </w:trPr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E3A876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4009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2EDCC1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duplicate_review</w:t>
            </w:r>
          </w:p>
        </w:tc>
        <w:tc>
          <w:tcPr>
            <w:tcW w:w="56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E14804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同一用户重复评价同一窗口。</w:t>
            </w:r>
          </w:p>
        </w:tc>
      </w:tr>
      <w:tr w14:paraId="7A5C5A2D">
        <w:trPr>
          <w:jc w:val="center"/>
        </w:trPr>
        <w:tc>
          <w:tcPr>
            <w:tcW w:w="1587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744372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5000</w:t>
            </w:r>
          </w:p>
        </w:tc>
        <w:tc>
          <w:tcPr>
            <w:tcW w:w="2381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683C">
            <w:pPr>
              <w:spacing w:after="0"/>
              <w:jc w:val="center"/>
            </w:pPr>
            <w:r>
              <w:rPr>
                <w:rFonts w:ascii="Calibri" w:hAnsi="Calibri" w:eastAsia="等线"/>
                <w:b w:val="0"/>
                <w:sz w:val="19"/>
              </w:rPr>
              <w:t>server_error</w:t>
            </w:r>
          </w:p>
        </w:tc>
        <w:tc>
          <w:tcPr>
            <w:tcW w:w="5669" w:type="dxa"/>
            <w:shd w:val="clear" w:color="auto" w:fill="FAFC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A8754A">
            <w:pPr>
              <w:spacing w:after="0"/>
              <w:jc w:val="left"/>
            </w:pPr>
            <w:r>
              <w:rPr>
                <w:rFonts w:ascii="Calibri" w:hAnsi="Calibri" w:eastAsia="等线"/>
                <w:b w:val="0"/>
                <w:sz w:val="19"/>
              </w:rPr>
              <w:t>服务器内部异常。</w:t>
            </w:r>
          </w:p>
        </w:tc>
      </w:tr>
    </w:tbl>
    <w:p w14:paraId="5D651F5F">
      <w:pPr>
        <w:spacing w:after="100"/>
      </w:pPr>
    </w:p>
    <w:sectPr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E4000EFF" w:usb1="4200247B" w:usb2="00000001" w:usb3="00000000" w:csb0="200001B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FF6C87"/>
    <w:rsid w:val="EA4D5A27"/>
    <w:rsid w:val="FFEF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陈博文</cp:lastModifiedBy>
  <dcterms:modified xsi:type="dcterms:W3CDTF">2026-04-03T21:26:04Z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6245CCF514CC89852863CE696B2C58B8_42</vt:lpwstr>
  </property>
</Properties>
</file>